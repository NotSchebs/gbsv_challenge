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lang w:val="en-US"/>
        </w:rPr>
        <w:alias w:val="Dokument Informationen"/>
        <w:tag w:val="officeatworkDocumentPart: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"/>
        <w:id w:val="-695539582"/>
        <w:lock w:val="sdtLocked"/>
        <w:placeholder>
          <w:docPart w:val="C1545A24D22543498D375BC2A65F534F"/>
        </w:placeholder>
      </w:sdtPr>
      <w:sdtContent>
        <w:p w14:paraId="6D7D824C" w14:textId="704B4552" w:rsidR="002F75DA" w:rsidRPr="00F70E05" w:rsidRDefault="002F75DA" w:rsidP="002F75DA">
          <w:pPr>
            <w:pStyle w:val="berschrift1ohneNummerierung"/>
            <w:rPr>
              <w:lang w:val="en-US"/>
            </w:rPr>
          </w:pPr>
          <w:proofErr w:type="spellStart"/>
          <w:r w:rsidRPr="00F70E05">
            <w:rPr>
              <w:lang w:val="en-US"/>
            </w:rPr>
            <w:t>gbsv</w:t>
          </w:r>
          <w:proofErr w:type="spellEnd"/>
          <w:r w:rsidRPr="00F70E05">
            <w:rPr>
              <w:lang w:val="en-US"/>
            </w:rPr>
            <w:t xml:space="preserve"> Mini-Challenge 1</w:t>
          </w:r>
        </w:p>
      </w:sdtContent>
    </w:sdt>
    <w:p w14:paraId="773313AD" w14:textId="015E22FC" w:rsidR="002F75DA" w:rsidRPr="00F70E05" w:rsidRDefault="002F75DA" w:rsidP="00F17BA5">
      <w:pPr>
        <w:spacing w:after="200" w:line="276" w:lineRule="auto"/>
        <w:rPr>
          <w:lang w:val="en-US"/>
        </w:rPr>
      </w:pPr>
      <w:r w:rsidRPr="00F70E05">
        <w:rPr>
          <w:lang w:val="en-US"/>
        </w:rPr>
        <w:t>2026-</w:t>
      </w:r>
      <w:r w:rsidR="00AB2421">
        <w:rPr>
          <w:lang w:val="en-US"/>
        </w:rPr>
        <w:t>09</w:t>
      </w:r>
      <w:r w:rsidRPr="00F70E05">
        <w:rPr>
          <w:lang w:val="en-US"/>
        </w:rPr>
        <w:t>-</w:t>
      </w:r>
      <w:r w:rsidR="00AB2421">
        <w:rPr>
          <w:lang w:val="en-US"/>
        </w:rPr>
        <w:t>21</w:t>
      </w:r>
    </w:p>
    <w:p w14:paraId="5DE2B4DA" w14:textId="2BC6FCBB" w:rsidR="002F75DA" w:rsidRPr="00F70E05" w:rsidRDefault="002F75DA" w:rsidP="002F75DA">
      <w:pPr>
        <w:pStyle w:val="berschrift1ohneNummerierung"/>
        <w:rPr>
          <w:lang w:val="en-US"/>
        </w:rPr>
      </w:pPr>
      <w:r w:rsidRPr="00F70E05">
        <w:rPr>
          <w:lang w:val="en-US"/>
        </w:rPr>
        <w:t>General Information</w:t>
      </w:r>
    </w:p>
    <w:p w14:paraId="1D55E44A" w14:textId="16C137FE" w:rsidR="002F75DA" w:rsidRPr="00F70E05" w:rsidRDefault="002F75DA" w:rsidP="002F75DA">
      <w:pPr>
        <w:spacing w:after="200" w:line="276" w:lineRule="auto"/>
        <w:rPr>
          <w:lang w:val="en-US"/>
        </w:rPr>
      </w:pPr>
      <w:r w:rsidRPr="00F70E05">
        <w:rPr>
          <w:lang w:val="en-US"/>
        </w:rPr>
        <w:t xml:space="preserve">In this mini-challenge, </w:t>
      </w:r>
      <w:r w:rsidR="00914153">
        <w:rPr>
          <w:lang w:val="en-US"/>
        </w:rPr>
        <w:t xml:space="preserve">the </w:t>
      </w:r>
      <w:r w:rsidR="00675D18">
        <w:rPr>
          <w:lang w:val="en-US"/>
        </w:rPr>
        <w:t xml:space="preserve">tasks </w:t>
      </w:r>
      <w:r w:rsidR="00A75003">
        <w:rPr>
          <w:lang w:val="en-US"/>
        </w:rPr>
        <w:t xml:space="preserve">are </w:t>
      </w:r>
      <w:r w:rsidR="004F4111">
        <w:rPr>
          <w:lang w:val="en-US"/>
        </w:rPr>
        <w:t xml:space="preserve">in the </w:t>
      </w:r>
      <w:r w:rsidRPr="00F70E05">
        <w:rPr>
          <w:lang w:val="en-US"/>
        </w:rPr>
        <w:t xml:space="preserve">form of experiments in foundations in </w:t>
      </w:r>
      <w:r w:rsidR="0001547C">
        <w:rPr>
          <w:lang w:val="en-US"/>
        </w:rPr>
        <w:t xml:space="preserve">signal and </w:t>
      </w:r>
      <w:r w:rsidRPr="00F70E05">
        <w:rPr>
          <w:lang w:val="en-US"/>
        </w:rPr>
        <w:t>image</w:t>
      </w:r>
      <w:r w:rsidR="0001547C">
        <w:rPr>
          <w:lang w:val="en-US"/>
        </w:rPr>
        <w:t xml:space="preserve"> </w:t>
      </w:r>
      <w:r w:rsidRPr="00F70E05">
        <w:rPr>
          <w:lang w:val="en-US"/>
        </w:rPr>
        <w:t>processing to assess LO1-LO3</w:t>
      </w:r>
      <w:r w:rsidR="004F4111">
        <w:rPr>
          <w:lang w:val="en-US"/>
        </w:rPr>
        <w:t xml:space="preserve"> themed to a country of choice</w:t>
      </w:r>
      <w:r w:rsidRPr="00F70E05">
        <w:rPr>
          <w:lang w:val="en-US"/>
        </w:rPr>
        <w:t xml:space="preserve">. Each student </w:t>
      </w:r>
      <w:r w:rsidR="00675D18">
        <w:rPr>
          <w:lang w:val="en-US"/>
        </w:rPr>
        <w:t>s</w:t>
      </w:r>
      <w:r w:rsidRPr="00F70E05">
        <w:rPr>
          <w:lang w:val="en-US"/>
        </w:rPr>
        <w:t>ubmit</w:t>
      </w:r>
      <w:r w:rsidR="00675D18">
        <w:rPr>
          <w:lang w:val="en-US"/>
        </w:rPr>
        <w:t>s</w:t>
      </w:r>
      <w:r w:rsidRPr="00F70E05">
        <w:rPr>
          <w:lang w:val="en-US"/>
        </w:rPr>
        <w:t xml:space="preserve"> a unique solution with individual data and analysis. </w:t>
      </w:r>
      <w:r w:rsidR="0001547C">
        <w:rPr>
          <w:lang w:val="en-US"/>
        </w:rPr>
        <w:t>That is, e</w:t>
      </w:r>
      <w:r w:rsidR="00FF06C0">
        <w:rPr>
          <w:lang w:val="en-US"/>
        </w:rPr>
        <w:t xml:space="preserve">ach student </w:t>
      </w:r>
      <w:r w:rsidRPr="00F70E05">
        <w:rPr>
          <w:lang w:val="en-US"/>
        </w:rPr>
        <w:t>choose</w:t>
      </w:r>
      <w:r w:rsidR="00FF06C0">
        <w:rPr>
          <w:lang w:val="en-US"/>
        </w:rPr>
        <w:t>s signals or</w:t>
      </w:r>
      <w:r w:rsidRPr="00F70E05">
        <w:rPr>
          <w:lang w:val="en-US"/>
        </w:rPr>
        <w:t xml:space="preserve"> images themed for </w:t>
      </w:r>
      <w:r w:rsidR="0001547C">
        <w:rPr>
          <w:lang w:val="en-US"/>
        </w:rPr>
        <w:t>the</w:t>
      </w:r>
      <w:r w:rsidR="0001547C" w:rsidRPr="00F70E05">
        <w:rPr>
          <w:lang w:val="en-US"/>
        </w:rPr>
        <w:t xml:space="preserve"> </w:t>
      </w:r>
      <w:r w:rsidRPr="00F70E05">
        <w:rPr>
          <w:lang w:val="en-US"/>
        </w:rPr>
        <w:t xml:space="preserve">selected country and the </w:t>
      </w:r>
      <w:r w:rsidR="00FF06C0">
        <w:rPr>
          <w:lang w:val="en-US"/>
        </w:rPr>
        <w:t xml:space="preserve">assigned </w:t>
      </w:r>
      <w:r w:rsidRPr="00F70E05">
        <w:rPr>
          <w:lang w:val="en-US"/>
        </w:rPr>
        <w:t xml:space="preserve">tasks. Unless otherwise mentioned, existing libraries may be used. </w:t>
      </w:r>
    </w:p>
    <w:p w14:paraId="7D10A9CE" w14:textId="638A9AB5" w:rsidR="002F75DA" w:rsidRPr="00F70E05" w:rsidRDefault="002F75DA" w:rsidP="002F75DA">
      <w:pPr>
        <w:spacing w:after="200" w:line="276" w:lineRule="auto"/>
        <w:rPr>
          <w:b/>
          <w:bCs/>
          <w:lang w:val="en-US"/>
        </w:rPr>
      </w:pPr>
      <w:r w:rsidRPr="00F70E05">
        <w:rPr>
          <w:lang w:val="en-US"/>
        </w:rPr>
        <w:t xml:space="preserve">Note: </w:t>
      </w:r>
      <w:r w:rsidR="0062424F">
        <w:rPr>
          <w:lang w:val="en-US"/>
        </w:rPr>
        <w:t>Some</w:t>
      </w:r>
      <w:r w:rsidR="0062424F" w:rsidRPr="00F70E05">
        <w:rPr>
          <w:lang w:val="en-US"/>
        </w:rPr>
        <w:t xml:space="preserve"> </w:t>
      </w:r>
      <w:r w:rsidRPr="00F70E05">
        <w:rPr>
          <w:lang w:val="en-US"/>
        </w:rPr>
        <w:t xml:space="preserve">tasks are kept open. Set your own frame for the limitation or ask if the boundaries are not clear to you. As a rule of thumb one day should take you around 2h +/-30min per day. </w:t>
      </w:r>
      <w:r w:rsidR="00901394">
        <w:rPr>
          <w:lang w:val="en-US"/>
        </w:rPr>
        <w:br/>
      </w:r>
      <w:r w:rsidR="008C0FDA">
        <w:rPr>
          <w:b/>
          <w:bCs/>
          <w:lang w:val="en-US"/>
        </w:rPr>
        <w:br/>
      </w:r>
      <w:r w:rsidRPr="00F70E05">
        <w:rPr>
          <w:b/>
          <w:bCs/>
          <w:lang w:val="en-US"/>
        </w:rPr>
        <w:t>Version Individual Rhythm</w:t>
      </w:r>
    </w:p>
    <w:p w14:paraId="12732F10" w14:textId="2E043F98" w:rsidR="002F75DA" w:rsidRPr="00F70E05" w:rsidRDefault="002F75DA" w:rsidP="008C4FBA">
      <w:pPr>
        <w:pStyle w:val="ListParagraph"/>
        <w:numPr>
          <w:ilvl w:val="0"/>
          <w:numId w:val="12"/>
        </w:numPr>
        <w:spacing w:after="200" w:line="276" w:lineRule="auto"/>
        <w:rPr>
          <w:lang w:val="en-US"/>
        </w:rPr>
      </w:pPr>
      <w:r w:rsidRPr="00F70E05">
        <w:rPr>
          <w:lang w:val="en-US"/>
        </w:rPr>
        <w:t>Conduct your MC according to your own schedule/rhythm</w:t>
      </w:r>
    </w:p>
    <w:p w14:paraId="67E12638" w14:textId="73B490E0" w:rsidR="002F75DA" w:rsidRPr="00F70E05" w:rsidRDefault="002F75DA" w:rsidP="008C4FBA">
      <w:pPr>
        <w:pStyle w:val="ListParagraph"/>
        <w:numPr>
          <w:ilvl w:val="0"/>
          <w:numId w:val="12"/>
        </w:numPr>
        <w:spacing w:after="200" w:line="276" w:lineRule="auto"/>
        <w:rPr>
          <w:lang w:val="en-US"/>
        </w:rPr>
      </w:pPr>
      <w:r w:rsidRPr="00F70E05">
        <w:rPr>
          <w:lang w:val="en-US"/>
        </w:rPr>
        <w:t>Mandatory check-in (review meeting): MC is only graded if a check-in was conducted.</w:t>
      </w:r>
    </w:p>
    <w:p w14:paraId="3FB3EC21" w14:textId="77777777" w:rsidR="002F75DA" w:rsidRPr="00F70E05" w:rsidRDefault="002F75DA" w:rsidP="002F75DA">
      <w:pPr>
        <w:pStyle w:val="berschrift2ohneNummerierung"/>
        <w:rPr>
          <w:lang w:val="en-US"/>
        </w:rPr>
      </w:pPr>
      <w:r w:rsidRPr="00F70E05">
        <w:rPr>
          <w:lang w:val="en-US"/>
        </w:rPr>
        <w:t>Version 15-Day Challenge</w:t>
      </w:r>
    </w:p>
    <w:p w14:paraId="01DB467A" w14:textId="0F22A72D" w:rsidR="002F75DA" w:rsidRPr="003E0E84" w:rsidRDefault="002F75DA" w:rsidP="008C4FBA">
      <w:pPr>
        <w:pStyle w:val="ListParagraph"/>
        <w:numPr>
          <w:ilvl w:val="0"/>
          <w:numId w:val="13"/>
        </w:numPr>
        <w:spacing w:after="200" w:line="276" w:lineRule="auto"/>
        <w:rPr>
          <w:lang w:val="en-US"/>
        </w:rPr>
      </w:pPr>
      <w:r w:rsidRPr="003E0E84">
        <w:rPr>
          <w:lang w:val="en-US"/>
        </w:rPr>
        <w:t>Profit from regular feedback</w:t>
      </w:r>
    </w:p>
    <w:p w14:paraId="1F93D92F" w14:textId="09D4B215" w:rsidR="00D0284A" w:rsidRDefault="002F75DA" w:rsidP="00D0284A">
      <w:pPr>
        <w:pStyle w:val="ListParagraph"/>
        <w:numPr>
          <w:ilvl w:val="0"/>
          <w:numId w:val="13"/>
        </w:numPr>
        <w:spacing w:after="200" w:line="276" w:lineRule="auto"/>
        <w:rPr>
          <w:lang w:val="en-US"/>
        </w:rPr>
      </w:pPr>
      <w:r w:rsidRPr="003E0E84">
        <w:rPr>
          <w:lang w:val="en-US"/>
        </w:rPr>
        <w:t xml:space="preserve">Earn 1 bonus </w:t>
      </w:r>
      <w:r w:rsidR="002D77F7">
        <w:rPr>
          <w:lang w:val="en-US"/>
        </w:rPr>
        <w:t>credit</w:t>
      </w:r>
      <w:r w:rsidRPr="003E0E84">
        <w:rPr>
          <w:lang w:val="en-US"/>
        </w:rPr>
        <w:t xml:space="preserve"> per submitted day if you submit at least 1</w:t>
      </w:r>
      <w:r w:rsidR="0014784E">
        <w:rPr>
          <w:lang w:val="en-US"/>
        </w:rPr>
        <w:t>0</w:t>
      </w:r>
      <w:r w:rsidRPr="003E0E84">
        <w:rPr>
          <w:lang w:val="en-US"/>
        </w:rPr>
        <w:t xml:space="preserve"> days</w:t>
      </w:r>
    </w:p>
    <w:p w14:paraId="5D0CCA03" w14:textId="26933B83" w:rsidR="00E55631" w:rsidRDefault="009646D9" w:rsidP="008C4FBA">
      <w:pPr>
        <w:pStyle w:val="ListParagraph"/>
        <w:numPr>
          <w:ilvl w:val="0"/>
          <w:numId w:val="13"/>
        </w:numPr>
        <w:spacing w:after="200" w:line="276" w:lineRule="auto"/>
        <w:rPr>
          <w:lang w:val="en-US"/>
        </w:rPr>
      </w:pPr>
      <w:r>
        <w:rPr>
          <w:lang w:val="en-US"/>
        </w:rPr>
        <w:t xml:space="preserve">Bonus credits: </w:t>
      </w:r>
      <w:r w:rsidR="00E55631" w:rsidRPr="00E55631">
        <w:rPr>
          <w:lang w:val="en-US"/>
        </w:rPr>
        <w:t>up to +0.33 added to final grade (scaled to 15; capped at 6.0</w:t>
      </w:r>
      <w:r>
        <w:rPr>
          <w:lang w:val="en-US"/>
        </w:rPr>
        <w:t xml:space="preserve"> for maximum grade</w:t>
      </w:r>
      <w:r w:rsidR="00E55631" w:rsidRPr="00E55631">
        <w:rPr>
          <w:lang w:val="en-US"/>
        </w:rPr>
        <w:t>)</w:t>
      </w:r>
    </w:p>
    <w:p w14:paraId="2052CB1D" w14:textId="6452F1A2" w:rsidR="002F75DA" w:rsidRDefault="002F75DA" w:rsidP="008C4FBA">
      <w:pPr>
        <w:pStyle w:val="ListParagraph"/>
        <w:numPr>
          <w:ilvl w:val="0"/>
          <w:numId w:val="13"/>
        </w:numPr>
        <w:spacing w:after="200" w:line="276" w:lineRule="auto"/>
        <w:rPr>
          <w:lang w:val="en-US"/>
        </w:rPr>
      </w:pPr>
      <w:r w:rsidRPr="003E0E84">
        <w:rPr>
          <w:lang w:val="en-US"/>
        </w:rPr>
        <w:t>Revisions are allowed until day 15 if changes are clearly highlighted in color. Code does not need to be colored, but a colored text tag should mark start and end of code changes.</w:t>
      </w:r>
    </w:p>
    <w:p w14:paraId="34AA521C" w14:textId="07EF46EA" w:rsidR="000A6B54" w:rsidRDefault="000A6B54" w:rsidP="008C4FBA">
      <w:pPr>
        <w:pStyle w:val="ListParagraph"/>
        <w:numPr>
          <w:ilvl w:val="0"/>
          <w:numId w:val="13"/>
        </w:numPr>
        <w:spacing w:after="200" w:line="276" w:lineRule="auto"/>
        <w:rPr>
          <w:lang w:val="en-US"/>
        </w:rPr>
      </w:pPr>
      <w:r w:rsidRPr="000A6B54">
        <w:rPr>
          <w:lang w:val="en-US"/>
        </w:rPr>
        <w:t xml:space="preserve">Submission deadline: all entries must be submitted by </w:t>
      </w:r>
      <w:r>
        <w:rPr>
          <w:lang w:val="en-US"/>
        </w:rPr>
        <w:t>d</w:t>
      </w:r>
      <w:r w:rsidRPr="000A6B54">
        <w:rPr>
          <w:lang w:val="en-US"/>
        </w:rPr>
        <w:t>ay 15 (per challenge)</w:t>
      </w:r>
    </w:p>
    <w:p w14:paraId="45475E7A" w14:textId="69A8DADF" w:rsidR="0083307A" w:rsidRPr="003E0E84" w:rsidRDefault="0083307A" w:rsidP="008C4FBA">
      <w:pPr>
        <w:pStyle w:val="ListParagraph"/>
        <w:numPr>
          <w:ilvl w:val="0"/>
          <w:numId w:val="13"/>
        </w:numPr>
        <w:spacing w:after="200" w:line="276" w:lineRule="auto"/>
        <w:rPr>
          <w:lang w:val="en-US"/>
        </w:rPr>
      </w:pPr>
      <w:r>
        <w:rPr>
          <w:lang w:val="en-US"/>
        </w:rPr>
        <w:t>Have a look at what order</w:t>
      </w:r>
      <w:r w:rsidR="00091A09">
        <w:rPr>
          <w:lang w:val="en-US"/>
        </w:rPr>
        <w:t xml:space="preserve"> of “competences” / days makes most sense to you. Some prefer to start with methods rather than data and domain. Feel free to revert that order.</w:t>
      </w:r>
    </w:p>
    <w:p w14:paraId="2346DF05" w14:textId="77777777" w:rsidR="002F75DA" w:rsidRPr="00F70E05" w:rsidRDefault="002F75DA" w:rsidP="002F75DA">
      <w:pPr>
        <w:pStyle w:val="berschrift2ohneNummerierung"/>
        <w:rPr>
          <w:lang w:val="en-US"/>
        </w:rPr>
      </w:pPr>
      <w:r w:rsidRPr="00F70E05">
        <w:rPr>
          <w:lang w:val="en-US"/>
        </w:rPr>
        <w:t>Submission and Grading</w:t>
      </w:r>
    </w:p>
    <w:p w14:paraId="2175D4BE" w14:textId="016E82ED" w:rsidR="00E266F4" w:rsidRPr="00E266F4" w:rsidRDefault="00E266F4" w:rsidP="00E266F4">
      <w:pPr>
        <w:pStyle w:val="ListParagraph"/>
        <w:numPr>
          <w:ilvl w:val="0"/>
          <w:numId w:val="14"/>
        </w:numPr>
        <w:spacing w:after="200" w:line="276" w:lineRule="auto"/>
        <w:rPr>
          <w:lang w:val="en-US"/>
        </w:rPr>
      </w:pPr>
      <w:r w:rsidRPr="00706AA4">
        <w:rPr>
          <w:lang w:val="en-GB"/>
        </w:rPr>
        <w:t>The final grade combines the written assignment and an individual oral assessment</w:t>
      </w:r>
      <w:r>
        <w:rPr>
          <w:lang w:val="en-GB"/>
        </w:rPr>
        <w:t xml:space="preserve"> (</w:t>
      </w:r>
      <w:r w:rsidRPr="00706AA4">
        <w:rPr>
          <w:lang w:val="en-GB"/>
        </w:rPr>
        <w:t>50:50</w:t>
      </w:r>
      <w:r>
        <w:rPr>
          <w:lang w:val="en-GB"/>
        </w:rPr>
        <w:t xml:space="preserve"> ratio)</w:t>
      </w:r>
      <w:r w:rsidRPr="00706AA4">
        <w:rPr>
          <w:lang w:val="en-GB"/>
        </w:rPr>
        <w:t>.</w:t>
      </w:r>
    </w:p>
    <w:p w14:paraId="70E6813B" w14:textId="47DA6C34" w:rsidR="002F75DA" w:rsidRPr="00F70E05" w:rsidRDefault="002F75DA" w:rsidP="008C4FBA">
      <w:pPr>
        <w:pStyle w:val="ListParagraph"/>
        <w:numPr>
          <w:ilvl w:val="0"/>
          <w:numId w:val="14"/>
        </w:numPr>
        <w:spacing w:after="200" w:line="276" w:lineRule="auto"/>
        <w:rPr>
          <w:lang w:val="en-US"/>
        </w:rPr>
      </w:pPr>
      <w:r w:rsidRPr="00F70E05">
        <w:rPr>
          <w:lang w:val="en-US"/>
        </w:rPr>
        <w:t xml:space="preserve">Submission </w:t>
      </w:r>
      <w:proofErr w:type="gramStart"/>
      <w:r w:rsidRPr="00F70E05">
        <w:rPr>
          <w:lang w:val="en-US"/>
        </w:rPr>
        <w:t>are</w:t>
      </w:r>
      <w:proofErr w:type="gramEnd"/>
      <w:r w:rsidRPr="00F70E05">
        <w:rPr>
          <w:lang w:val="en-US"/>
        </w:rPr>
        <w:t xml:space="preserve"> conducted via Microsoft Teams Assignments in the </w:t>
      </w:r>
      <w:proofErr w:type="spellStart"/>
      <w:r w:rsidRPr="00F70E05">
        <w:rPr>
          <w:lang w:val="en-US"/>
        </w:rPr>
        <w:t>gbsv</w:t>
      </w:r>
      <w:proofErr w:type="spellEnd"/>
      <w:r w:rsidRPr="00F70E05">
        <w:rPr>
          <w:lang w:val="en-US"/>
        </w:rPr>
        <w:t xml:space="preserve"> Teams.</w:t>
      </w:r>
    </w:p>
    <w:p w14:paraId="3A7CE480" w14:textId="68DDB41E" w:rsidR="002F75DA" w:rsidRPr="00F70E05" w:rsidRDefault="002F75DA" w:rsidP="008C4FBA">
      <w:pPr>
        <w:pStyle w:val="ListParagraph"/>
        <w:numPr>
          <w:ilvl w:val="0"/>
          <w:numId w:val="14"/>
        </w:numPr>
        <w:spacing w:after="200" w:line="276" w:lineRule="auto"/>
        <w:rPr>
          <w:lang w:val="en-US"/>
        </w:rPr>
      </w:pPr>
      <w:r w:rsidRPr="00F70E05">
        <w:rPr>
          <w:lang w:val="en-US"/>
        </w:rPr>
        <w:t>Deliverables:</w:t>
      </w:r>
    </w:p>
    <w:p w14:paraId="18326AFF" w14:textId="3E4EB94F" w:rsidR="002F75DA" w:rsidRPr="00F70E05" w:rsidRDefault="002F75DA" w:rsidP="008C4FBA">
      <w:pPr>
        <w:pStyle w:val="ListParagraph"/>
        <w:numPr>
          <w:ilvl w:val="1"/>
          <w:numId w:val="14"/>
        </w:numPr>
        <w:spacing w:after="200" w:line="276" w:lineRule="auto"/>
        <w:rPr>
          <w:lang w:val="en-US"/>
        </w:rPr>
      </w:pPr>
      <w:r w:rsidRPr="00F70E05">
        <w:rPr>
          <w:lang w:val="en-US"/>
        </w:rPr>
        <w:t>Submit</w:t>
      </w:r>
      <w:r w:rsidR="007C7EDA">
        <w:rPr>
          <w:lang w:val="en-US"/>
        </w:rPr>
        <w:t xml:space="preserve"> </w:t>
      </w:r>
      <w:r w:rsidR="00B76517">
        <w:rPr>
          <w:lang w:val="en-US"/>
        </w:rPr>
        <w:t>source code file</w:t>
      </w:r>
      <w:r w:rsidR="00EE6F65">
        <w:rPr>
          <w:lang w:val="en-US"/>
        </w:rPr>
        <w:t xml:space="preserve"> </w:t>
      </w:r>
      <w:r w:rsidRPr="00F70E05">
        <w:rPr>
          <w:lang w:val="en-US"/>
        </w:rPr>
        <w:t>of your submission</w:t>
      </w:r>
      <w:r w:rsidR="00677888">
        <w:rPr>
          <w:lang w:val="en-US"/>
        </w:rPr>
        <w:t xml:space="preserve"> (</w:t>
      </w:r>
      <w:r w:rsidR="00677888" w:rsidRPr="0027301E">
        <w:rPr>
          <w:u w:val="single"/>
          <w:lang w:val="en-US"/>
        </w:rPr>
        <w:t>one</w:t>
      </w:r>
      <w:r w:rsidR="00677888">
        <w:rPr>
          <w:lang w:val="en-US"/>
        </w:rPr>
        <w:t xml:space="preserve"> notebook per</w:t>
      </w:r>
      <w:r w:rsidR="00177C77">
        <w:rPr>
          <w:lang w:val="en-US"/>
        </w:rPr>
        <w:t xml:space="preserve"> </w:t>
      </w:r>
      <w:r w:rsidR="00D96829">
        <w:rPr>
          <w:lang w:val="en-US"/>
        </w:rPr>
        <w:t>section 1.1-1-3</w:t>
      </w:r>
      <w:r w:rsidR="00177C77">
        <w:rPr>
          <w:lang w:val="en-US"/>
        </w:rPr>
        <w:t>)</w:t>
      </w:r>
    </w:p>
    <w:p w14:paraId="3821F23D" w14:textId="088B3D22" w:rsidR="002F75DA" w:rsidRPr="00F70E05" w:rsidRDefault="002F75DA" w:rsidP="008C4FBA">
      <w:pPr>
        <w:pStyle w:val="ListParagraph"/>
        <w:numPr>
          <w:ilvl w:val="1"/>
          <w:numId w:val="14"/>
        </w:numPr>
        <w:spacing w:after="200" w:line="276" w:lineRule="auto"/>
        <w:rPr>
          <w:lang w:val="en-US"/>
        </w:rPr>
      </w:pPr>
      <w:r w:rsidRPr="00F70E05">
        <w:rPr>
          <w:lang w:val="en-US"/>
        </w:rPr>
        <w:t>Link to code and results incl. signals/images</w:t>
      </w:r>
      <w:r w:rsidR="00D96829">
        <w:rPr>
          <w:lang w:val="en-US"/>
        </w:rPr>
        <w:t>, if applicable</w:t>
      </w:r>
    </w:p>
    <w:p w14:paraId="7F49F9DE" w14:textId="29B1F5CF" w:rsidR="00EE6F65" w:rsidRPr="00EE6F65" w:rsidRDefault="00EE6F65" w:rsidP="00EE6F65">
      <w:pPr>
        <w:pStyle w:val="ListParagraph"/>
        <w:numPr>
          <w:ilvl w:val="0"/>
          <w:numId w:val="14"/>
        </w:numPr>
        <w:spacing w:after="200" w:line="276" w:lineRule="auto"/>
        <w:rPr>
          <w:lang w:val="en-US"/>
        </w:rPr>
      </w:pPr>
      <w:r w:rsidRPr="00EE6F65">
        <w:rPr>
          <w:lang w:val="en-US"/>
        </w:rPr>
        <w:t>Make sure that audio is playable within notebook</w:t>
      </w:r>
      <w:r>
        <w:rPr>
          <w:lang w:val="en-US"/>
        </w:rPr>
        <w:t>s</w:t>
      </w:r>
      <w:r w:rsidRPr="00EE6F65">
        <w:rPr>
          <w:lang w:val="en-US"/>
        </w:rPr>
        <w:t>; otherwise, provide an HTML export.</w:t>
      </w:r>
    </w:p>
    <w:p w14:paraId="2C047B18" w14:textId="5A80CAF0" w:rsidR="00EE6F65" w:rsidRPr="00F70E05" w:rsidRDefault="00EE6F65" w:rsidP="00EE6F65">
      <w:pPr>
        <w:pStyle w:val="ListParagraph"/>
        <w:numPr>
          <w:ilvl w:val="0"/>
          <w:numId w:val="14"/>
        </w:numPr>
        <w:spacing w:after="200" w:line="276" w:lineRule="auto"/>
        <w:rPr>
          <w:lang w:val="en-US"/>
        </w:rPr>
      </w:pPr>
      <w:r w:rsidRPr="00EE6F65">
        <w:rPr>
          <w:lang w:val="en-US"/>
        </w:rPr>
        <w:t xml:space="preserve">Make sure that results are visually traceable, </w:t>
      </w:r>
      <w:r>
        <w:rPr>
          <w:lang w:val="en-US"/>
        </w:rPr>
        <w:t xml:space="preserve">e.g., </w:t>
      </w:r>
      <w:r w:rsidRPr="00EE6F65">
        <w:rPr>
          <w:lang w:val="en-US"/>
        </w:rPr>
        <w:t>by showing original and transformed data.</w:t>
      </w:r>
    </w:p>
    <w:p w14:paraId="43040304" w14:textId="1E5C9EDA" w:rsidR="002F75DA" w:rsidRDefault="002F75DA" w:rsidP="008C4FBA">
      <w:pPr>
        <w:pStyle w:val="ListParagraph"/>
        <w:numPr>
          <w:ilvl w:val="0"/>
          <w:numId w:val="14"/>
        </w:numPr>
        <w:spacing w:after="200" w:line="276" w:lineRule="auto"/>
        <w:rPr>
          <w:lang w:val="en-US"/>
        </w:rPr>
      </w:pPr>
      <w:r w:rsidRPr="00F70E05">
        <w:rPr>
          <w:lang w:val="en-US"/>
        </w:rPr>
        <w:t xml:space="preserve">See grading rubrics, </w:t>
      </w:r>
      <w:proofErr w:type="spellStart"/>
      <w:r w:rsidRPr="00F70E05">
        <w:rPr>
          <w:lang w:val="en-US"/>
        </w:rPr>
        <w:t>gbsv</w:t>
      </w:r>
      <w:proofErr w:type="spellEnd"/>
      <w:r w:rsidRPr="00F70E05">
        <w:rPr>
          <w:lang w:val="en-US"/>
        </w:rPr>
        <w:t xml:space="preserve"> interpretations and indicators for strong vs. weak performance</w:t>
      </w:r>
    </w:p>
    <w:p w14:paraId="2A171A55" w14:textId="2E5E60C4" w:rsidR="00AB2421" w:rsidRDefault="00014C4A" w:rsidP="0027301E">
      <w:pPr>
        <w:pStyle w:val="ListParagraph"/>
        <w:numPr>
          <w:ilvl w:val="0"/>
          <w:numId w:val="21"/>
        </w:numPr>
        <w:spacing w:after="200" w:line="276" w:lineRule="auto"/>
        <w:rPr>
          <w:lang w:val="en-US"/>
        </w:rPr>
      </w:pPr>
      <w:r w:rsidRPr="00A75003">
        <w:rPr>
          <w:lang w:val="en-US"/>
        </w:rPr>
        <w:t>Assessment is based on the quality of your technical framing and justification</w:t>
      </w:r>
      <w:r w:rsidR="00AB2421">
        <w:rPr>
          <w:lang w:val="en-US"/>
        </w:rPr>
        <w:t>s</w:t>
      </w:r>
      <w:r w:rsidRPr="00A75003">
        <w:rPr>
          <w:lang w:val="en-US"/>
        </w:rPr>
        <w:t>.</w:t>
      </w:r>
    </w:p>
    <w:p w14:paraId="47C90187" w14:textId="0AEFBC4A" w:rsidR="00EE6F65" w:rsidRDefault="00901394" w:rsidP="0027301E">
      <w:pPr>
        <w:pStyle w:val="ListParagraph"/>
        <w:numPr>
          <w:ilvl w:val="0"/>
          <w:numId w:val="21"/>
        </w:numPr>
        <w:spacing w:after="200" w:line="276" w:lineRule="auto"/>
        <w:rPr>
          <w:lang w:val="en-US"/>
        </w:rPr>
      </w:pPr>
      <w:r w:rsidRPr="00942F0A">
        <w:rPr>
          <w:lang w:val="en-US"/>
        </w:rPr>
        <w:t>Effective selection of task-appropriate data,</w:t>
      </w:r>
      <w:r w:rsidRPr="00F70E05">
        <w:rPr>
          <w:lang w:val="en-US"/>
        </w:rPr>
        <w:t xml:space="preserve"> pinpoint creativity, moderate diversity, and critical thinking are sought rather than extensive submissions.</w:t>
      </w:r>
      <w:r w:rsidR="00EE6F65">
        <w:rPr>
          <w:lang w:val="en-US"/>
        </w:rPr>
        <w:t xml:space="preserve"> </w:t>
      </w:r>
    </w:p>
    <w:p w14:paraId="5066C6FC" w14:textId="279BBAEF" w:rsidR="002F75DA" w:rsidRPr="00E266F4" w:rsidRDefault="00AB2421" w:rsidP="00E266F4">
      <w:pPr>
        <w:pStyle w:val="ListParagraph"/>
        <w:numPr>
          <w:ilvl w:val="0"/>
          <w:numId w:val="14"/>
        </w:numPr>
        <w:spacing w:after="200" w:line="276" w:lineRule="auto"/>
        <w:rPr>
          <w:lang w:val="en-US"/>
        </w:rPr>
      </w:pPr>
      <w:r w:rsidRPr="00E266F4">
        <w:rPr>
          <w:lang w:val="en-US"/>
        </w:rPr>
        <w:t>Submissions received after the deadline, zipped or submitted via email will not be considered.</w:t>
      </w:r>
      <w:r w:rsidR="002F75DA" w:rsidRPr="00E266F4">
        <w:rPr>
          <w:lang w:val="en-US"/>
        </w:rPr>
        <w:br w:type="page"/>
      </w:r>
    </w:p>
    <w:p w14:paraId="5C5FC584" w14:textId="1B1FFE08" w:rsidR="002F75DA" w:rsidRDefault="002F75DA" w:rsidP="008C4FBA">
      <w:pPr>
        <w:pStyle w:val="berschrift1ohneNummerierung"/>
        <w:numPr>
          <w:ilvl w:val="1"/>
          <w:numId w:val="8"/>
        </w:numPr>
        <w:rPr>
          <w:lang w:val="en-US"/>
        </w:rPr>
      </w:pPr>
      <w:r w:rsidRPr="00F70E05">
        <w:rPr>
          <w:lang w:val="en-US"/>
        </w:rPr>
        <w:lastRenderedPageBreak/>
        <w:t>Sampling Theorem</w:t>
      </w:r>
    </w:p>
    <w:p w14:paraId="303110F9" w14:textId="655B0C75" w:rsidR="00252126" w:rsidRPr="00252126" w:rsidRDefault="00252126" w:rsidP="00252126">
      <w:pPr>
        <w:pStyle w:val="berschrift2ohneNummerierung"/>
        <w:rPr>
          <w:lang w:val="en-US"/>
        </w:rPr>
      </w:pPr>
      <w:r>
        <w:rPr>
          <w:lang w:val="en-US"/>
        </w:rPr>
        <w:t>Learning Objectives</w:t>
      </w:r>
    </w:p>
    <w:p w14:paraId="1D4F0144" w14:textId="583CD12A" w:rsidR="00EE00E0" w:rsidRPr="00EE00E0" w:rsidRDefault="00EE00E0" w:rsidP="008C4FBA">
      <w:pPr>
        <w:pStyle w:val="ListParagraph"/>
        <w:numPr>
          <w:ilvl w:val="0"/>
          <w:numId w:val="9"/>
        </w:numPr>
        <w:rPr>
          <w:lang w:val="en-US"/>
        </w:rPr>
      </w:pPr>
      <w:r w:rsidRPr="00EE00E0">
        <w:rPr>
          <w:lang w:val="en-US"/>
        </w:rPr>
        <w:t xml:space="preserve">Conceptual: Apply </w:t>
      </w:r>
      <w:r w:rsidR="00252126">
        <w:rPr>
          <w:lang w:val="en-US"/>
        </w:rPr>
        <w:t xml:space="preserve">the </w:t>
      </w:r>
      <w:r w:rsidRPr="00EE00E0">
        <w:rPr>
          <w:lang w:val="en-US"/>
        </w:rPr>
        <w:t>Nyquist</w:t>
      </w:r>
      <w:r w:rsidR="00252126">
        <w:rPr>
          <w:lang w:val="en-US"/>
        </w:rPr>
        <w:t>-</w:t>
      </w:r>
      <w:r w:rsidRPr="00EE00E0">
        <w:rPr>
          <w:lang w:val="en-US"/>
        </w:rPr>
        <w:t>Shannon theorem to explain aliasing in a domain-specific context.</w:t>
      </w:r>
    </w:p>
    <w:p w14:paraId="6D82D912" w14:textId="2F8A924A" w:rsidR="00EE00E0" w:rsidRPr="00EE00E0" w:rsidRDefault="00EE00E0" w:rsidP="008C4FBA">
      <w:pPr>
        <w:pStyle w:val="ListParagraph"/>
        <w:numPr>
          <w:ilvl w:val="0"/>
          <w:numId w:val="9"/>
        </w:numPr>
        <w:rPr>
          <w:lang w:val="en-US"/>
        </w:rPr>
      </w:pPr>
      <w:r w:rsidRPr="00EE00E0">
        <w:rPr>
          <w:lang w:val="en-US"/>
        </w:rPr>
        <w:t>Methodological: Identify a domain-relevant signal where sampling affects information fidelity and derive its required sampling rate from the bandwidth.</w:t>
      </w:r>
    </w:p>
    <w:p w14:paraId="3F9C6865" w14:textId="2A260190" w:rsidR="00EE00E0" w:rsidRPr="00EE00E0" w:rsidRDefault="00EE00E0" w:rsidP="008C4FBA">
      <w:pPr>
        <w:pStyle w:val="ListParagraph"/>
        <w:numPr>
          <w:ilvl w:val="0"/>
          <w:numId w:val="9"/>
        </w:numPr>
        <w:rPr>
          <w:lang w:val="en-US"/>
        </w:rPr>
      </w:pPr>
      <w:r w:rsidRPr="00EE00E0">
        <w:rPr>
          <w:lang w:val="en-US"/>
        </w:rPr>
        <w:t>Technical: Implement and compare sampling above, at, and below the Nyquist rate.</w:t>
      </w:r>
    </w:p>
    <w:p w14:paraId="1C359F02" w14:textId="0E60CEEE" w:rsidR="00EE00E0" w:rsidRPr="00EE00E0" w:rsidRDefault="00EE00E0" w:rsidP="008C4FBA">
      <w:pPr>
        <w:pStyle w:val="ListParagraph"/>
        <w:numPr>
          <w:ilvl w:val="0"/>
          <w:numId w:val="9"/>
        </w:numPr>
        <w:rPr>
          <w:lang w:val="en-US"/>
        </w:rPr>
      </w:pPr>
      <w:r w:rsidRPr="00EE00E0">
        <w:rPr>
          <w:lang w:val="en-US"/>
        </w:rPr>
        <w:t>Analytical: Quantitatively assess sampling distortion using appropriate metrics.</w:t>
      </w:r>
    </w:p>
    <w:p w14:paraId="5B258D3B" w14:textId="5021BDF5" w:rsidR="00EE00E0" w:rsidRPr="00EE00E0" w:rsidRDefault="00EE00E0" w:rsidP="008C4FBA">
      <w:pPr>
        <w:pStyle w:val="ListParagraph"/>
        <w:numPr>
          <w:ilvl w:val="0"/>
          <w:numId w:val="9"/>
        </w:numPr>
        <w:rPr>
          <w:lang w:val="en-US"/>
        </w:rPr>
      </w:pPr>
      <w:r w:rsidRPr="00EE00E0">
        <w:rPr>
          <w:lang w:val="en-US"/>
        </w:rPr>
        <w:t>Reflective: Evaluate practical risks and real-world implications of incorrect sampling decisions.</w:t>
      </w:r>
    </w:p>
    <w:p w14:paraId="56E24155" w14:textId="77777777" w:rsidR="002F75DA" w:rsidRPr="00F70E05" w:rsidRDefault="002F75DA" w:rsidP="002F75DA">
      <w:pPr>
        <w:pStyle w:val="berschrift2ohneNummerierung"/>
        <w:rPr>
          <w:lang w:val="en-US"/>
        </w:rPr>
      </w:pPr>
      <w:r w:rsidRPr="00F70E05">
        <w:rPr>
          <w:lang w:val="en-US"/>
        </w:rPr>
        <w:t>Day 1 – Data &amp; Domain</w:t>
      </w:r>
    </w:p>
    <w:p w14:paraId="5C3B5D5E" w14:textId="7930F932" w:rsidR="005205BA" w:rsidRPr="005205BA" w:rsidRDefault="005205BA" w:rsidP="005205BA">
      <w:pPr>
        <w:rPr>
          <w:lang w:val="en-US"/>
        </w:rPr>
      </w:pPr>
      <w:r w:rsidRPr="005205BA">
        <w:rPr>
          <w:lang w:val="en-US"/>
        </w:rPr>
        <w:t xml:space="preserve">On this day, you will define the conceptual and application framework of </w:t>
      </w:r>
      <w:r>
        <w:rPr>
          <w:lang w:val="en-US"/>
        </w:rPr>
        <w:t>this MC task</w:t>
      </w:r>
      <w:r w:rsidRPr="005205BA">
        <w:rPr>
          <w:lang w:val="en-US"/>
        </w:rPr>
        <w:t>. First, describe a realistic use case in which sampling plays a critical role and briefly justify why it is relevant to your selected country. Then formulate a precise problem statement that explicitly addresses the sampling rate, identifies what may go wrong if it is chosen inadequately, and clarifies which aspect of signal fidelity is essential in your context.</w:t>
      </w:r>
      <w:r w:rsidR="002F4457">
        <w:rPr>
          <w:lang w:val="en-US"/>
        </w:rPr>
        <w:t xml:space="preserve"> </w:t>
      </w:r>
      <w:r w:rsidRPr="005205BA">
        <w:rPr>
          <w:lang w:val="en-US"/>
        </w:rPr>
        <w:t>Next, state the experimental objective by defining what you intend to investigate regarding sampling behavior and explain how this investigation helps address the technical vulnerability identified in your problem statement.</w:t>
      </w:r>
    </w:p>
    <w:p w14:paraId="6C79BE9B" w14:textId="77777777" w:rsidR="005205BA" w:rsidRPr="005205BA" w:rsidRDefault="005205BA" w:rsidP="005205BA">
      <w:pPr>
        <w:rPr>
          <w:lang w:val="en-US"/>
        </w:rPr>
      </w:pPr>
    </w:p>
    <w:p w14:paraId="7723D0E6" w14:textId="4F027511" w:rsidR="005B17ED" w:rsidRDefault="005B17ED" w:rsidP="005205BA">
      <w:pPr>
        <w:rPr>
          <w:lang w:val="en-US"/>
        </w:rPr>
      </w:pPr>
      <w:r>
        <w:rPr>
          <w:lang w:val="en-US"/>
        </w:rPr>
        <w:t xml:space="preserve">Then </w:t>
      </w:r>
      <w:r w:rsidR="005205BA" w:rsidRPr="005205BA">
        <w:rPr>
          <w:lang w:val="en-US"/>
        </w:rPr>
        <w:t xml:space="preserve">select and describe a representative one-dimensional signal suitable for your use case, including its physical origin, unit of measurement, acquisition method, and expected frequency characteristics. </w:t>
      </w:r>
      <w:r w:rsidR="00B177EF">
        <w:rPr>
          <w:lang w:val="en-US"/>
        </w:rPr>
        <w:t>Select one representative signal window only.</w:t>
      </w:r>
    </w:p>
    <w:p w14:paraId="2F9013F4" w14:textId="77777777" w:rsidR="005B17ED" w:rsidRDefault="005B17ED" w:rsidP="005205BA">
      <w:pPr>
        <w:rPr>
          <w:lang w:val="en-US"/>
        </w:rPr>
      </w:pPr>
    </w:p>
    <w:p w14:paraId="5BB9A418" w14:textId="77777777" w:rsidR="00727011" w:rsidRDefault="005B17ED" w:rsidP="00727011">
      <w:pPr>
        <w:rPr>
          <w:lang w:val="en-US"/>
        </w:rPr>
      </w:pPr>
      <w:r w:rsidRPr="005B17ED">
        <w:rPr>
          <w:lang w:val="en-US"/>
        </w:rPr>
        <w:t>Interpret the Nyquist frequency and Nyquist rate for your specific signal and application. Base your explanation on the physical meaning and the observable temporal or spatial variations in your data. Discuss practical consequences of too low and unnecessarily high sampling rates in your use case.</w:t>
      </w:r>
      <w:r w:rsidR="00727011">
        <w:rPr>
          <w:lang w:val="en-US"/>
        </w:rPr>
        <w:t xml:space="preserve"> </w:t>
      </w:r>
      <w:r w:rsidR="00727011" w:rsidRPr="005205BA">
        <w:rPr>
          <w:lang w:val="en-US"/>
        </w:rPr>
        <w:t>No mathematical derivations or implementations are required at this stage.</w:t>
      </w:r>
    </w:p>
    <w:p w14:paraId="123635E2" w14:textId="77777777" w:rsidR="00E57D4C" w:rsidRDefault="00E57D4C" w:rsidP="002F75DA">
      <w:pPr>
        <w:rPr>
          <w:lang w:val="en-US"/>
        </w:rPr>
      </w:pPr>
    </w:p>
    <w:p w14:paraId="4E7A2E30" w14:textId="292D239F" w:rsidR="002F75DA" w:rsidRDefault="002F75DA" w:rsidP="002F75DA">
      <w:pPr>
        <w:rPr>
          <w:lang w:val="en-US"/>
        </w:rPr>
      </w:pPr>
      <w:r w:rsidRPr="00F70E05">
        <w:rPr>
          <w:lang w:val="en-US"/>
        </w:rPr>
        <w:t>Start a new notebook for this block.</w:t>
      </w:r>
    </w:p>
    <w:p w14:paraId="3D89AC1A" w14:textId="77777777" w:rsidR="00A250F1" w:rsidRDefault="00A250F1" w:rsidP="002F75DA">
      <w:pPr>
        <w:rPr>
          <w:lang w:val="en-US"/>
        </w:rPr>
      </w:pPr>
    </w:p>
    <w:p w14:paraId="2B2D4569" w14:textId="77777777" w:rsidR="00FD3A11" w:rsidRPr="00FD3A11" w:rsidRDefault="00FD3A11" w:rsidP="00FD3A11">
      <w:pPr>
        <w:rPr>
          <w:lang w:val="en-US"/>
        </w:rPr>
      </w:pPr>
      <w:r w:rsidRPr="00FD3A11">
        <w:rPr>
          <w:lang w:val="en-US"/>
        </w:rPr>
        <w:t xml:space="preserve">Reference examples: The following use cases are provided for orientation. You may select one of them and adapt it to your chosen </w:t>
      </w:r>
      <w:proofErr w:type="gramStart"/>
      <w:r w:rsidRPr="00FD3A11">
        <w:rPr>
          <w:lang w:val="en-US"/>
        </w:rPr>
        <w:t>country, or</w:t>
      </w:r>
      <w:proofErr w:type="gramEnd"/>
      <w:r w:rsidRPr="00FD3A11">
        <w:rPr>
          <w:lang w:val="en-US"/>
        </w:rPr>
        <w:t xml:space="preserve"> define a suitable alternative within your selected domain.</w:t>
      </w:r>
    </w:p>
    <w:p w14:paraId="6D495490" w14:textId="77777777" w:rsidR="00FD3A11" w:rsidRDefault="00FD3A11" w:rsidP="00FD3A11">
      <w:pPr>
        <w:rPr>
          <w:lang w:val="en-US"/>
        </w:rPr>
      </w:pPr>
    </w:p>
    <w:p w14:paraId="522A2A12" w14:textId="4ECCEDF2" w:rsidR="00EB7587" w:rsidRDefault="00EB7587" w:rsidP="00EB7587">
      <w:pPr>
        <w:rPr>
          <w:b/>
          <w:bCs/>
          <w:lang w:val="en-US"/>
        </w:rPr>
      </w:pPr>
      <w:r w:rsidRPr="00EB7587">
        <w:rPr>
          <w:b/>
          <w:bCs/>
          <w:lang w:val="en-US"/>
        </w:rPr>
        <w:t>Ocean Wave Monitoring</w:t>
      </w:r>
    </w:p>
    <w:p w14:paraId="77015650" w14:textId="77777777" w:rsidR="00EB7587" w:rsidRPr="00EB7587" w:rsidRDefault="00EB7587" w:rsidP="00EB7587">
      <w:pPr>
        <w:rPr>
          <w:b/>
          <w:bCs/>
          <w:lang w:val="en-US"/>
        </w:rPr>
      </w:pPr>
    </w:p>
    <w:p w14:paraId="377A4208" w14:textId="22C4D42A" w:rsidR="00EB7587" w:rsidRPr="00EB7587" w:rsidRDefault="00EB7587" w:rsidP="00EB7587">
      <w:pPr>
        <w:rPr>
          <w:lang w:val="en-US"/>
        </w:rPr>
      </w:pPr>
      <w:r w:rsidRPr="00EB7587">
        <w:rPr>
          <w:b/>
          <w:bCs/>
          <w:lang w:val="en-US"/>
        </w:rPr>
        <w:t>Use Case</w:t>
      </w:r>
      <w:r>
        <w:rPr>
          <w:b/>
          <w:bCs/>
          <w:lang w:val="en-US"/>
        </w:rPr>
        <w:t xml:space="preserve">: </w:t>
      </w:r>
      <w:r w:rsidRPr="00EB7587">
        <w:rPr>
          <w:lang w:val="en-US"/>
        </w:rPr>
        <w:t>At a coastal holiday destination, wave height is continuously recorded to assess swimming safety and characterize prevailing sea conditions. The ocean surface motion consists of periodic swell components superimposed with shorter wind-driven waves.</w:t>
      </w:r>
    </w:p>
    <w:p w14:paraId="6843F18A" w14:textId="77777777" w:rsidR="00EB7587" w:rsidRPr="00EB7587" w:rsidRDefault="00EB7587" w:rsidP="00EB7587">
      <w:pPr>
        <w:rPr>
          <w:lang w:val="en-US"/>
        </w:rPr>
      </w:pPr>
    </w:p>
    <w:p w14:paraId="62D6EBF2" w14:textId="304D30FF" w:rsidR="00EB7587" w:rsidRPr="00EB7587" w:rsidRDefault="00EB7587" w:rsidP="00EB7587">
      <w:pPr>
        <w:rPr>
          <w:lang w:val="en-US"/>
        </w:rPr>
      </w:pPr>
      <w:r w:rsidRPr="00EB7587">
        <w:rPr>
          <w:b/>
          <w:bCs/>
          <w:lang w:val="en-US"/>
        </w:rPr>
        <w:t>Problem Statement</w:t>
      </w:r>
      <w:r>
        <w:rPr>
          <w:b/>
          <w:bCs/>
          <w:lang w:val="en-US"/>
        </w:rPr>
        <w:t xml:space="preserve">: </w:t>
      </w:r>
      <w:r w:rsidRPr="00EB7587">
        <w:rPr>
          <w:lang w:val="en-US"/>
        </w:rPr>
        <w:t>The wave height signal contains multiple frequency components that describe the energy and dynamics of the sea state. If the sampling rate is chosen too low, faster wave components may be aliased and appear as misleading lower-frequency oscillations, potentially distorting the interpretation of wave conditions. Conversely, excessively high sampling increases storage and transmission demands without adding meaningful information beyond the physical bandwidth of the signal. The critical requirement is the faithful digital representation of the relevant wave frequency range without distortion.</w:t>
      </w:r>
    </w:p>
    <w:p w14:paraId="6A269434" w14:textId="77777777" w:rsidR="00EB7587" w:rsidRPr="00EB7587" w:rsidRDefault="00EB7587" w:rsidP="00EB7587">
      <w:pPr>
        <w:rPr>
          <w:lang w:val="en-US"/>
        </w:rPr>
      </w:pPr>
    </w:p>
    <w:p w14:paraId="6510814E" w14:textId="1C5D75F3" w:rsidR="00EB7587" w:rsidRDefault="00EB7587" w:rsidP="00EB7587">
      <w:pPr>
        <w:rPr>
          <w:b/>
          <w:bCs/>
          <w:lang w:val="en-US"/>
        </w:rPr>
      </w:pPr>
      <w:r w:rsidRPr="00EB7587">
        <w:rPr>
          <w:b/>
          <w:bCs/>
          <w:lang w:val="en-US"/>
        </w:rPr>
        <w:t>Audio Engineering – Speech Recording</w:t>
      </w:r>
    </w:p>
    <w:p w14:paraId="21039676" w14:textId="77777777" w:rsidR="00EB7587" w:rsidRPr="00EB7587" w:rsidRDefault="00EB7587" w:rsidP="00EB7587">
      <w:pPr>
        <w:rPr>
          <w:b/>
          <w:bCs/>
          <w:lang w:val="en-US"/>
        </w:rPr>
      </w:pPr>
    </w:p>
    <w:p w14:paraId="713921C2" w14:textId="64540369" w:rsidR="00EB7587" w:rsidRPr="00EB7587" w:rsidRDefault="00EB7587" w:rsidP="00EB7587">
      <w:pPr>
        <w:rPr>
          <w:lang w:val="en-US"/>
        </w:rPr>
      </w:pPr>
      <w:r w:rsidRPr="00EB7587">
        <w:rPr>
          <w:b/>
          <w:bCs/>
          <w:lang w:val="en-US"/>
        </w:rPr>
        <w:lastRenderedPageBreak/>
        <w:t>Use Case</w:t>
      </w:r>
      <w:r>
        <w:rPr>
          <w:b/>
          <w:bCs/>
          <w:lang w:val="en-US"/>
        </w:rPr>
        <w:t xml:space="preserve">: </w:t>
      </w:r>
      <w:r w:rsidRPr="00EB7587">
        <w:rPr>
          <w:lang w:val="en-US"/>
        </w:rPr>
        <w:t>Digital speech recordings are used in communication and voice-processing systems. Speech signals contain broadband frequency components that determine intelligibility and phonetic structure.</w:t>
      </w:r>
    </w:p>
    <w:p w14:paraId="37D0FD66" w14:textId="77777777" w:rsidR="00EB7587" w:rsidRPr="00EB7587" w:rsidRDefault="00EB7587" w:rsidP="00EB7587">
      <w:pPr>
        <w:rPr>
          <w:lang w:val="en-US"/>
        </w:rPr>
      </w:pPr>
    </w:p>
    <w:p w14:paraId="1F76726B" w14:textId="2619DAB5" w:rsidR="00EB7587" w:rsidRPr="00EB7587" w:rsidRDefault="00EB7587" w:rsidP="00EB7587">
      <w:pPr>
        <w:rPr>
          <w:lang w:val="en-US"/>
        </w:rPr>
      </w:pPr>
      <w:r w:rsidRPr="00EB7587">
        <w:rPr>
          <w:b/>
          <w:bCs/>
          <w:lang w:val="en-US"/>
        </w:rPr>
        <w:t>Problem Statement</w:t>
      </w:r>
      <w:r>
        <w:rPr>
          <w:b/>
          <w:bCs/>
          <w:lang w:val="en-US"/>
        </w:rPr>
        <w:t xml:space="preserve">: </w:t>
      </w:r>
      <w:r w:rsidRPr="00EB7587">
        <w:rPr>
          <w:lang w:val="en-US"/>
        </w:rPr>
        <w:t>Speech signals include frequency components that are essential for preserving intelligibility and phoneme discrimination. If the sampling rate falls below the required threshold, higher-frequency components may be aliased or distorted, altering spectral characteristics and reducing clarity. At the same time, unnecessarily high sampling increases data volume and computational load without improving perceptual quality. The central issue is ensuring accurate spectral representation of the relevant speech bandwidth in the digital domain.</w:t>
      </w:r>
    </w:p>
    <w:p w14:paraId="6E343144" w14:textId="77777777" w:rsidR="00EB7587" w:rsidRDefault="00EB7587" w:rsidP="00EB7587">
      <w:pPr>
        <w:rPr>
          <w:lang w:val="en-US"/>
        </w:rPr>
      </w:pPr>
    </w:p>
    <w:p w14:paraId="6CDB3328" w14:textId="39BBA19F" w:rsidR="00EB7587" w:rsidRDefault="00EB7587" w:rsidP="00EB7587">
      <w:pPr>
        <w:rPr>
          <w:b/>
          <w:bCs/>
          <w:lang w:val="en-US"/>
        </w:rPr>
      </w:pPr>
      <w:r w:rsidRPr="00EB7587">
        <w:rPr>
          <w:b/>
          <w:bCs/>
          <w:lang w:val="en-US"/>
        </w:rPr>
        <w:t>Fitness Tracker During Hiking Holidays</w:t>
      </w:r>
    </w:p>
    <w:p w14:paraId="60BFA7BC" w14:textId="77777777" w:rsidR="00EB7587" w:rsidRPr="00EB7587" w:rsidRDefault="00EB7587" w:rsidP="00EB7587">
      <w:pPr>
        <w:rPr>
          <w:b/>
          <w:bCs/>
          <w:lang w:val="en-US"/>
        </w:rPr>
      </w:pPr>
    </w:p>
    <w:p w14:paraId="0C66CE5A" w14:textId="2252128A" w:rsidR="00EB7587" w:rsidRPr="00EB7587" w:rsidRDefault="00EB7587" w:rsidP="00EB7587">
      <w:pPr>
        <w:rPr>
          <w:lang w:val="en-US"/>
        </w:rPr>
      </w:pPr>
      <w:r w:rsidRPr="00EB7587">
        <w:rPr>
          <w:b/>
          <w:bCs/>
          <w:lang w:val="en-US"/>
        </w:rPr>
        <w:t>Use Case</w:t>
      </w:r>
      <w:r>
        <w:rPr>
          <w:b/>
          <w:bCs/>
          <w:lang w:val="en-US"/>
        </w:rPr>
        <w:t xml:space="preserve">: </w:t>
      </w:r>
      <w:r w:rsidRPr="00EB7587">
        <w:rPr>
          <w:lang w:val="en-US"/>
        </w:rPr>
        <w:t>During a hiking holiday, a wearable fitness tracker records acceleration signals and optical pulse measurements to monitor movement and cardiovascular activity. These signals contain rhythmic physiological and biomechanical components.</w:t>
      </w:r>
    </w:p>
    <w:p w14:paraId="5F06FB3B" w14:textId="77777777" w:rsidR="00EB7587" w:rsidRPr="00EB7587" w:rsidRDefault="00EB7587" w:rsidP="00EB7587">
      <w:pPr>
        <w:rPr>
          <w:lang w:val="en-US"/>
        </w:rPr>
      </w:pPr>
    </w:p>
    <w:p w14:paraId="72E0FCDA" w14:textId="7B46135B" w:rsidR="00EB7587" w:rsidRPr="00EB7587" w:rsidRDefault="00EB7587" w:rsidP="00EB7587">
      <w:pPr>
        <w:rPr>
          <w:lang w:val="en-US"/>
        </w:rPr>
      </w:pPr>
      <w:r w:rsidRPr="00EB7587">
        <w:rPr>
          <w:b/>
          <w:bCs/>
          <w:lang w:val="en-US"/>
        </w:rPr>
        <w:t>Problem Statement</w:t>
      </w:r>
      <w:r>
        <w:rPr>
          <w:b/>
          <w:bCs/>
          <w:lang w:val="en-US"/>
        </w:rPr>
        <w:t xml:space="preserve">: </w:t>
      </w:r>
      <w:r w:rsidRPr="00EB7587">
        <w:rPr>
          <w:lang w:val="en-US"/>
        </w:rPr>
        <w:t>Acceleration and pulse signals exhibit dominant periodic components, higher-order harmonics, and short-term variations caused by changes in activity. If the sampling rate is insufficient, rapid physiological fluctuations or harmonic components may be aliased or attenuated, leading to inaccurate representation of cadence or heart rate dynamics. Excessively high sampling, however, increases energy consumption and reduces battery life in wearable devices. The key requirement is the reliable digital capture of relevant physiological frequency content within practical device constraints.</w:t>
      </w:r>
    </w:p>
    <w:p w14:paraId="3C5138BF" w14:textId="77777777" w:rsidR="00EB7587" w:rsidRPr="00EB7587" w:rsidRDefault="00EB7587" w:rsidP="00EB7587">
      <w:pPr>
        <w:rPr>
          <w:lang w:val="en-US"/>
        </w:rPr>
      </w:pPr>
    </w:p>
    <w:p w14:paraId="12FAD37A" w14:textId="4A61714F" w:rsidR="00EB7587" w:rsidRDefault="00EB7587" w:rsidP="00EB7587">
      <w:pPr>
        <w:rPr>
          <w:b/>
          <w:bCs/>
          <w:lang w:val="en-US"/>
        </w:rPr>
      </w:pPr>
      <w:r w:rsidRPr="00EB7587">
        <w:rPr>
          <w:b/>
          <w:bCs/>
          <w:lang w:val="en-US"/>
        </w:rPr>
        <w:t>Wind Turbine Vibration Monitoring</w:t>
      </w:r>
    </w:p>
    <w:p w14:paraId="158E7C98" w14:textId="77777777" w:rsidR="00EB7587" w:rsidRPr="00EB7587" w:rsidRDefault="00EB7587" w:rsidP="00EB7587">
      <w:pPr>
        <w:rPr>
          <w:b/>
          <w:bCs/>
          <w:lang w:val="en-US"/>
        </w:rPr>
      </w:pPr>
    </w:p>
    <w:p w14:paraId="364807D1" w14:textId="5BC909CA" w:rsidR="00EB7587" w:rsidRPr="00EB7587" w:rsidRDefault="00EB7587" w:rsidP="00EB7587">
      <w:pPr>
        <w:rPr>
          <w:lang w:val="en-US"/>
        </w:rPr>
      </w:pPr>
      <w:r w:rsidRPr="00EB7587">
        <w:rPr>
          <w:b/>
          <w:bCs/>
          <w:lang w:val="en-US"/>
        </w:rPr>
        <w:t>Use Case</w:t>
      </w:r>
      <w:r>
        <w:rPr>
          <w:b/>
          <w:bCs/>
          <w:lang w:val="en-US"/>
        </w:rPr>
        <w:t xml:space="preserve">: </w:t>
      </w:r>
      <w:r w:rsidRPr="00EB7587">
        <w:rPr>
          <w:lang w:val="en-US"/>
        </w:rPr>
        <w:t>Vibration sensors installed in a wind turbine record mechanical oscillations associated with rotor rotation and structural dynamics. These measurements are used to characterize operational behavior.</w:t>
      </w:r>
    </w:p>
    <w:p w14:paraId="0460B220" w14:textId="77777777" w:rsidR="00EB7587" w:rsidRPr="00EB7587" w:rsidRDefault="00EB7587" w:rsidP="00EB7587">
      <w:pPr>
        <w:rPr>
          <w:lang w:val="en-US"/>
        </w:rPr>
      </w:pPr>
    </w:p>
    <w:p w14:paraId="17089A34" w14:textId="789BB2E7" w:rsidR="00B35F16" w:rsidRDefault="00EB7587" w:rsidP="00EB7587">
      <w:pPr>
        <w:rPr>
          <w:lang w:val="en-US"/>
        </w:rPr>
      </w:pPr>
      <w:r w:rsidRPr="00EB7587">
        <w:rPr>
          <w:b/>
          <w:bCs/>
          <w:lang w:val="en-US"/>
        </w:rPr>
        <w:t>Problem Statement</w:t>
      </w:r>
      <w:r>
        <w:rPr>
          <w:b/>
          <w:bCs/>
          <w:lang w:val="en-US"/>
        </w:rPr>
        <w:t xml:space="preserve">: </w:t>
      </w:r>
      <w:r w:rsidRPr="00EB7587">
        <w:rPr>
          <w:lang w:val="en-US"/>
        </w:rPr>
        <w:t>Mechanical vibration signals contain characteristic frequency components related to rotational speed and structural resonance modes. If the sampling rate is too low, higher-frequency vibration components may be aliased and misrepresented, distorting spectral interpretation of turbine dynamics. If the sampling rate is excessively high, data storage and processing requirements increase without capturing additional physically meaningful information. The essential requirement is an accurate digital representation of the vibration bandwidth relevant to mechanical behavior.</w:t>
      </w:r>
    </w:p>
    <w:p w14:paraId="5F1377FB" w14:textId="75310389" w:rsidR="002F75DA" w:rsidRPr="00F70E05" w:rsidRDefault="002F75DA" w:rsidP="002F75DA">
      <w:pPr>
        <w:pStyle w:val="berschrift2ohneNummerierung"/>
        <w:rPr>
          <w:lang w:val="en-US"/>
        </w:rPr>
      </w:pPr>
      <w:r w:rsidRPr="00F70E05">
        <w:rPr>
          <w:lang w:val="en-US"/>
        </w:rPr>
        <w:t>Day 2 – Methodological</w:t>
      </w:r>
      <w:r w:rsidR="00765669">
        <w:rPr>
          <w:lang w:val="en-US"/>
        </w:rPr>
        <w:t xml:space="preserve"> Design</w:t>
      </w:r>
    </w:p>
    <w:p w14:paraId="70730016" w14:textId="77777777" w:rsidR="002F75DA" w:rsidRPr="00F70E05" w:rsidRDefault="002F75DA" w:rsidP="002F75DA">
      <w:pPr>
        <w:rPr>
          <w:lang w:val="en-US"/>
        </w:rPr>
      </w:pPr>
      <w:r w:rsidRPr="00F70E05">
        <w:rPr>
          <w:lang w:val="en-US"/>
        </w:rPr>
        <w:t>On this day, you will establish the theoretical and methodological foundation for your sampling analysis. Formally state the Nyquist–Shannon Sampling Theorem and explain its underlying assumptions, particularly the requirement of band limitation.</w:t>
      </w:r>
    </w:p>
    <w:p w14:paraId="06D730FC" w14:textId="77777777" w:rsidR="002F75DA" w:rsidRPr="00F70E05" w:rsidRDefault="002F75DA" w:rsidP="002F75DA">
      <w:pPr>
        <w:rPr>
          <w:lang w:val="en-US"/>
        </w:rPr>
      </w:pPr>
    </w:p>
    <w:p w14:paraId="087EF0EB" w14:textId="77777777" w:rsidR="002F75DA" w:rsidRPr="00F70E05" w:rsidRDefault="002F75DA" w:rsidP="002F75DA">
      <w:pPr>
        <w:rPr>
          <w:lang w:val="en-US"/>
        </w:rPr>
      </w:pPr>
      <w:r w:rsidRPr="00F70E05">
        <w:rPr>
          <w:lang w:val="en-US"/>
        </w:rPr>
        <w:t>Based on the signal defined in Day 1, determine its bandwidth and clearly justify how this bandwidth is identified (e.g., analytical derivation, known signal properties, or justified approximation). From this bandwidth, explicitly derive both the Nyquist frequency and the corresponding Nyquist rate. State the minimum required sampling rate mathematically and document each step of your reasoning.</w:t>
      </w:r>
    </w:p>
    <w:p w14:paraId="08ED11C9" w14:textId="77777777" w:rsidR="002F75DA" w:rsidRPr="00F70E05" w:rsidRDefault="002F75DA" w:rsidP="002F75DA">
      <w:pPr>
        <w:rPr>
          <w:lang w:val="en-US"/>
        </w:rPr>
      </w:pPr>
    </w:p>
    <w:p w14:paraId="09CFF828" w14:textId="701C3DE2" w:rsidR="002F75DA" w:rsidRPr="00F70E05" w:rsidRDefault="002F75DA" w:rsidP="002F75DA">
      <w:pPr>
        <w:rPr>
          <w:lang w:val="en-US"/>
        </w:rPr>
      </w:pPr>
      <w:r w:rsidRPr="00F70E05">
        <w:rPr>
          <w:lang w:val="en-US"/>
        </w:rPr>
        <w:t xml:space="preserve">In addition, explain how you will later vary the sampling rate in a structured way to investigate sampling behavior and potential aliasing effects. Justify why </w:t>
      </w:r>
      <w:proofErr w:type="gramStart"/>
      <w:r w:rsidRPr="00F70E05">
        <w:rPr>
          <w:lang w:val="en-US"/>
        </w:rPr>
        <w:t>these parameter</w:t>
      </w:r>
      <w:proofErr w:type="gramEnd"/>
      <w:r w:rsidRPr="00F70E05">
        <w:rPr>
          <w:lang w:val="en-US"/>
        </w:rPr>
        <w:t xml:space="preserve"> choices are methodologically </w:t>
      </w:r>
      <w:r w:rsidRPr="00F70E05">
        <w:rPr>
          <w:lang w:val="en-US"/>
        </w:rPr>
        <w:lastRenderedPageBreak/>
        <w:t>appropriate for your signal and use case.</w:t>
      </w:r>
      <w:r w:rsidR="00F76577">
        <w:rPr>
          <w:lang w:val="en-US"/>
        </w:rPr>
        <w:t xml:space="preserve"> </w:t>
      </w:r>
      <w:r w:rsidR="00F76577" w:rsidRPr="004D017E">
        <w:rPr>
          <w:lang w:val="en-US"/>
        </w:rPr>
        <w:t>A small number of clearly structured experiments is preferred over many loosely connected ones.</w:t>
      </w:r>
    </w:p>
    <w:p w14:paraId="0A6FC97C" w14:textId="77777777" w:rsidR="002F75DA" w:rsidRPr="00F70E05" w:rsidRDefault="002F75DA" w:rsidP="002F75DA">
      <w:pPr>
        <w:rPr>
          <w:lang w:val="en-US"/>
        </w:rPr>
      </w:pPr>
    </w:p>
    <w:p w14:paraId="074651DA" w14:textId="7F33D576" w:rsidR="002F75DA" w:rsidRPr="00F70E05" w:rsidRDefault="002F75DA" w:rsidP="002F75DA">
      <w:pPr>
        <w:rPr>
          <w:lang w:val="en-US"/>
        </w:rPr>
      </w:pPr>
      <w:r w:rsidRPr="00F70E05">
        <w:rPr>
          <w:lang w:val="en-US"/>
        </w:rPr>
        <w:t>The focus of this day is on mathematical rigor and methodological transparency; no simulations, visualizations, or experimental demonstrations should be included.</w:t>
      </w:r>
    </w:p>
    <w:p w14:paraId="7FAC3D50" w14:textId="0DAA1B82" w:rsidR="002F75DA" w:rsidRPr="00F70E05" w:rsidRDefault="002F75DA" w:rsidP="002F75DA">
      <w:pPr>
        <w:pStyle w:val="berschrift2ohneNummerierung"/>
        <w:rPr>
          <w:lang w:val="en-US"/>
        </w:rPr>
      </w:pPr>
      <w:r w:rsidRPr="00F70E05">
        <w:rPr>
          <w:lang w:val="en-US"/>
        </w:rPr>
        <w:t>Day 3 – Technical Implementation</w:t>
      </w:r>
    </w:p>
    <w:p w14:paraId="0FAAF6BC" w14:textId="77777777" w:rsidR="002F75DA" w:rsidRPr="00F70E05" w:rsidRDefault="002F75DA" w:rsidP="002F75DA">
      <w:pPr>
        <w:rPr>
          <w:lang w:val="en-US"/>
        </w:rPr>
      </w:pPr>
      <w:r w:rsidRPr="00F70E05">
        <w:rPr>
          <w:lang w:val="en-US"/>
        </w:rPr>
        <w:t>On this day, you will implement the computational framework required to investigate sampling behavior in your defined signal. Based on the methodological decisions from Day 2, generate a high-resolution reference version of your signal that serves as a continuous approximation.</w:t>
      </w:r>
    </w:p>
    <w:p w14:paraId="2CC83C80" w14:textId="77777777" w:rsidR="002F75DA" w:rsidRPr="00F70E05" w:rsidRDefault="002F75DA" w:rsidP="002F75DA">
      <w:pPr>
        <w:rPr>
          <w:lang w:val="en-US"/>
        </w:rPr>
      </w:pPr>
    </w:p>
    <w:p w14:paraId="18C5C8CE" w14:textId="0559C463" w:rsidR="002F75DA" w:rsidRPr="00F70E05" w:rsidRDefault="002F75DA" w:rsidP="002F75DA">
      <w:pPr>
        <w:rPr>
          <w:lang w:val="en-US"/>
        </w:rPr>
      </w:pPr>
      <w:r w:rsidRPr="00F70E05">
        <w:rPr>
          <w:lang w:val="en-US"/>
        </w:rPr>
        <w:t xml:space="preserve">Implement discrete sampling at systematically chosen sampling rates, including at minimum: a rate above the Nyquist rate, exactly at the Nyquist rate, and below the Nyquist rate. Ensure that all parameters are clearly defined and </w:t>
      </w:r>
      <w:r w:rsidR="00264E7A">
        <w:rPr>
          <w:lang w:val="en-US"/>
        </w:rPr>
        <w:t>traceable</w:t>
      </w:r>
      <w:r w:rsidRPr="00F70E05">
        <w:rPr>
          <w:lang w:val="en-US"/>
        </w:rPr>
        <w:t>.</w:t>
      </w:r>
      <w:r w:rsidR="004D017E">
        <w:rPr>
          <w:lang w:val="en-US"/>
        </w:rPr>
        <w:t xml:space="preserve"> </w:t>
      </w:r>
      <w:r w:rsidR="004D017E" w:rsidRPr="004D017E">
        <w:rPr>
          <w:lang w:val="en-US"/>
        </w:rPr>
        <w:t>A small number of clearly structured experiments is preferred over many loosely connected ones.</w:t>
      </w:r>
    </w:p>
    <w:p w14:paraId="76B53331" w14:textId="77777777" w:rsidR="002F75DA" w:rsidRPr="00F70E05" w:rsidRDefault="002F75DA" w:rsidP="002F75DA">
      <w:pPr>
        <w:rPr>
          <w:lang w:val="en-US"/>
        </w:rPr>
      </w:pPr>
    </w:p>
    <w:p w14:paraId="2079CD06" w14:textId="4EDE58D3" w:rsidR="002F75DA" w:rsidRDefault="002F75DA" w:rsidP="002F75DA">
      <w:pPr>
        <w:rPr>
          <w:lang w:val="en-US"/>
        </w:rPr>
      </w:pPr>
      <w:r w:rsidRPr="00F70E05">
        <w:rPr>
          <w:lang w:val="en-US"/>
        </w:rPr>
        <w:t xml:space="preserve">Visualize the sampled signals in the time domain and, where appropriate, in the frequency domain. Explicitly demonstrate aliasing effects in the </w:t>
      </w:r>
      <w:proofErr w:type="spellStart"/>
      <w:r w:rsidRPr="00F70E05">
        <w:rPr>
          <w:lang w:val="en-US"/>
        </w:rPr>
        <w:t>undersampled</w:t>
      </w:r>
      <w:proofErr w:type="spellEnd"/>
      <w:r w:rsidRPr="00F70E05">
        <w:rPr>
          <w:lang w:val="en-US"/>
        </w:rPr>
        <w:t xml:space="preserve"> case. The objective is to produce a technically correct implementation that reflects the methodological framework defined previously.</w:t>
      </w:r>
    </w:p>
    <w:p w14:paraId="2B1263DD" w14:textId="77777777" w:rsidR="00F06E62" w:rsidRDefault="00F06E62" w:rsidP="002F75DA">
      <w:pPr>
        <w:rPr>
          <w:lang w:val="en-US"/>
        </w:rPr>
      </w:pPr>
    </w:p>
    <w:p w14:paraId="0BFED687" w14:textId="58ECFF37" w:rsidR="00F06E62" w:rsidRPr="00F06E62" w:rsidRDefault="00F06E62" w:rsidP="002F75DA">
      <w:pPr>
        <w:rPr>
          <w:lang w:val="en-US"/>
        </w:rPr>
      </w:pPr>
      <w:r w:rsidRPr="0027301E">
        <w:rPr>
          <w:lang w:val="en-US"/>
        </w:rPr>
        <w:t>A technically correct implementation alone is not sufficient for the highest level</w:t>
      </w:r>
      <w:r w:rsidR="00AB2421">
        <w:rPr>
          <w:lang w:val="en-US"/>
        </w:rPr>
        <w:t xml:space="preserve"> of grading</w:t>
      </w:r>
      <w:r w:rsidRPr="0027301E">
        <w:rPr>
          <w:lang w:val="en-US"/>
        </w:rPr>
        <w:t xml:space="preserve">. The implementation should make the sampling </w:t>
      </w:r>
      <w:r w:rsidR="00AB2421" w:rsidRPr="00AB2421">
        <w:rPr>
          <w:lang w:val="en-US"/>
        </w:rPr>
        <w:t>behavior</w:t>
      </w:r>
      <w:r w:rsidRPr="0027301E">
        <w:rPr>
          <w:lang w:val="en-US"/>
        </w:rPr>
        <w:t xml:space="preserve"> visible, including a clear demonstration of aliasing or information loss below the Nyquist limit.</w:t>
      </w:r>
    </w:p>
    <w:p w14:paraId="7BBB1A25" w14:textId="77777777" w:rsidR="002F75DA" w:rsidRPr="00F70E05" w:rsidRDefault="002F75DA" w:rsidP="002F75DA">
      <w:pPr>
        <w:rPr>
          <w:lang w:val="en-US"/>
        </w:rPr>
      </w:pPr>
    </w:p>
    <w:p w14:paraId="3A53C143" w14:textId="42222122" w:rsidR="002F75DA" w:rsidRPr="00F70E05" w:rsidRDefault="002F75DA" w:rsidP="002F75DA">
      <w:pPr>
        <w:rPr>
          <w:lang w:val="en-US"/>
        </w:rPr>
      </w:pPr>
      <w:r w:rsidRPr="00F70E05">
        <w:rPr>
          <w:lang w:val="en-US"/>
        </w:rPr>
        <w:t xml:space="preserve">No quantitative evaluation or extended interpretation is required at this stage; the focus lies on clean implementation, structured experimentation, and </w:t>
      </w:r>
      <w:r w:rsidR="00264E7A">
        <w:rPr>
          <w:lang w:val="en-US"/>
        </w:rPr>
        <w:t>traceability</w:t>
      </w:r>
      <w:r w:rsidRPr="00F70E05">
        <w:rPr>
          <w:lang w:val="en-US"/>
        </w:rPr>
        <w:t>.</w:t>
      </w:r>
    </w:p>
    <w:p w14:paraId="207FA0A7" w14:textId="77777777" w:rsidR="002F75DA" w:rsidRPr="00F70E05" w:rsidRDefault="002F75DA" w:rsidP="002F75DA">
      <w:pPr>
        <w:pStyle w:val="berschrift2ohneNummerierung"/>
        <w:rPr>
          <w:lang w:val="en-US"/>
        </w:rPr>
      </w:pPr>
      <w:r w:rsidRPr="00F70E05">
        <w:rPr>
          <w:lang w:val="en-US"/>
        </w:rPr>
        <w:t>Day 4 – Evaluation</w:t>
      </w:r>
    </w:p>
    <w:p w14:paraId="47B4D761" w14:textId="6FDDBA4F" w:rsidR="00552D88" w:rsidRPr="00552D88" w:rsidRDefault="00552D88" w:rsidP="00552D88">
      <w:pPr>
        <w:rPr>
          <w:lang w:val="en-US"/>
        </w:rPr>
      </w:pPr>
      <w:r w:rsidRPr="00552D88">
        <w:rPr>
          <w:lang w:val="en-US"/>
        </w:rPr>
        <w:t>On this day, you will systematically evaluate the sampling configurations implemented in Day 3. Using 1 quantitative evaluation approach (e.g., numerical metrics and/or quantitatively interpretable visualizations), assess the differences between the high-resolution reference signal and the sampled versions. Suitable approaches may include reconstruction error, frequency deviation, amplitude distortion, or measurable spectral characteristics.</w:t>
      </w:r>
    </w:p>
    <w:p w14:paraId="2163BEFC" w14:textId="77777777" w:rsidR="00552D88" w:rsidRDefault="00552D88" w:rsidP="00D10075">
      <w:pPr>
        <w:rPr>
          <w:lang w:val="en-US"/>
        </w:rPr>
      </w:pPr>
    </w:p>
    <w:p w14:paraId="7C5B1733" w14:textId="77777777" w:rsidR="00552D88" w:rsidRDefault="00552D88" w:rsidP="00552D88">
      <w:pPr>
        <w:rPr>
          <w:lang w:val="en-US"/>
        </w:rPr>
      </w:pPr>
      <w:r w:rsidRPr="00552D88">
        <w:rPr>
          <w:lang w:val="en-US"/>
        </w:rPr>
        <w:t>The choice of evaluation approach must be explicitly justified. Explain why the selected metric or extracted visualization quantity is appropriate for your signal characteristics and for the objectives defined in your use case. Clearly specify what aspect of signal quality is captured (e.g., amplitude fidelity, frequency preservation, distortion).</w:t>
      </w:r>
    </w:p>
    <w:p w14:paraId="0327EC8D" w14:textId="77777777" w:rsidR="00552D88" w:rsidRDefault="00552D88" w:rsidP="00552D88">
      <w:pPr>
        <w:rPr>
          <w:lang w:val="en-US"/>
        </w:rPr>
      </w:pPr>
    </w:p>
    <w:p w14:paraId="000A79FE" w14:textId="77777777" w:rsidR="00552D88" w:rsidRDefault="00552D88" w:rsidP="00552D88">
      <w:pPr>
        <w:rPr>
          <w:lang w:val="en-US"/>
        </w:rPr>
      </w:pPr>
      <w:r w:rsidRPr="00552D88">
        <w:rPr>
          <w:lang w:val="en-US"/>
        </w:rPr>
        <w:t>Compare the cases above, at, and below the Nyquist rate in a structured and traceable manner using a clearly defined baseline configuration. Quantify performance differences consistently across all configurations and report values with appropriate units or normalization. Identify the sampling rate at which distortion becomes significant and quantify the magnitude of information loss.</w:t>
      </w:r>
    </w:p>
    <w:p w14:paraId="6EF1E52C" w14:textId="77777777" w:rsidR="001E78EC" w:rsidRDefault="001E78EC" w:rsidP="00552D88">
      <w:pPr>
        <w:rPr>
          <w:lang w:val="en-US"/>
        </w:rPr>
      </w:pPr>
    </w:p>
    <w:p w14:paraId="673BA2B2" w14:textId="4BDB9401" w:rsidR="001E78EC" w:rsidRPr="00552D88" w:rsidRDefault="001E78EC" w:rsidP="00552D88">
      <w:pPr>
        <w:rPr>
          <w:lang w:val="en-US"/>
        </w:rPr>
      </w:pPr>
      <w:r w:rsidRPr="001E78EC">
        <w:rPr>
          <w:lang w:val="en-US"/>
        </w:rPr>
        <w:t>If the signal represents audio data, playback of the sampled signals may be included as a supplementary perceptual evaluation. In this case, briefly describe audible differences (e.g., aliasing artifacts, distortion, loss of clarity) in relation to the quantitative results. Audio playback does not replace the required metric-based or quantitatively measurable evaluation but may support interpretation in use cases where perceptual quality is relevant.</w:t>
      </w:r>
    </w:p>
    <w:p w14:paraId="5F23EED7" w14:textId="77777777" w:rsidR="00D10075" w:rsidRPr="00F70E05" w:rsidRDefault="00D10075" w:rsidP="00D10075">
      <w:pPr>
        <w:rPr>
          <w:lang w:val="en-US"/>
        </w:rPr>
      </w:pPr>
    </w:p>
    <w:p w14:paraId="0A972B48" w14:textId="2260FF65" w:rsidR="00552D88" w:rsidRDefault="00552D88" w:rsidP="00552D88">
      <w:pPr>
        <w:rPr>
          <w:lang w:val="en-US"/>
        </w:rPr>
      </w:pPr>
      <w:r w:rsidRPr="00552D88">
        <w:rPr>
          <w:lang w:val="en-US"/>
        </w:rPr>
        <w:t>The focus of this day is on objective, quantitative assessment and structured comparison. No new simulations, theoretical derivations, or interpretative discussion should be introduced.</w:t>
      </w:r>
    </w:p>
    <w:p w14:paraId="703DDDED" w14:textId="77777777" w:rsidR="00552D88" w:rsidRPr="00F70E05" w:rsidRDefault="00552D88" w:rsidP="002F75DA">
      <w:pPr>
        <w:rPr>
          <w:lang w:val="en-US"/>
        </w:rPr>
      </w:pPr>
    </w:p>
    <w:p w14:paraId="300F22EF" w14:textId="77777777" w:rsidR="002F75DA" w:rsidRPr="00F70E05" w:rsidRDefault="002F75DA" w:rsidP="002F75DA">
      <w:pPr>
        <w:pStyle w:val="berschrift2ohneNummerierung"/>
        <w:rPr>
          <w:lang w:val="en-US"/>
        </w:rPr>
      </w:pPr>
      <w:r w:rsidRPr="00F70E05">
        <w:rPr>
          <w:lang w:val="en-US"/>
        </w:rPr>
        <w:t>Day 5 – Analytical &amp; Communication</w:t>
      </w:r>
    </w:p>
    <w:p w14:paraId="2419A2C0" w14:textId="77777777" w:rsidR="0079286B" w:rsidRPr="00FC0990" w:rsidRDefault="0079286B" w:rsidP="0079286B">
      <w:pPr>
        <w:rPr>
          <w:rFonts w:eastAsiaTheme="majorEastAsia" w:cstheme="majorBidi"/>
          <w:szCs w:val="26"/>
          <w:lang w:val="en-US"/>
        </w:rPr>
      </w:pPr>
      <w:r w:rsidRPr="00FC0990">
        <w:rPr>
          <w:rFonts w:eastAsiaTheme="majorEastAsia" w:cstheme="majorBidi"/>
          <w:szCs w:val="26"/>
          <w:lang w:val="en-US"/>
        </w:rPr>
        <w:t>On this day, you will observe, interpret, and discuss your findings in direct relation to your initial problem statement and defined use case. Based on the quantitative evaluation from Day 4, analyze how different sampling rates affect signal fidelity and how these effects translate into domain-specific consequences.</w:t>
      </w:r>
    </w:p>
    <w:p w14:paraId="4FEF22DF" w14:textId="77777777" w:rsidR="0079286B" w:rsidRPr="00F70E05" w:rsidRDefault="0079286B" w:rsidP="002F75DA">
      <w:pPr>
        <w:rPr>
          <w:rFonts w:eastAsiaTheme="majorEastAsia" w:cstheme="majorBidi"/>
          <w:szCs w:val="26"/>
          <w:lang w:val="en-US"/>
        </w:rPr>
      </w:pPr>
    </w:p>
    <w:p w14:paraId="13EF47CD" w14:textId="77777777" w:rsidR="002F75DA" w:rsidRPr="00F70E05" w:rsidRDefault="002F75DA" w:rsidP="002F75DA">
      <w:pPr>
        <w:rPr>
          <w:rFonts w:eastAsiaTheme="majorEastAsia" w:cstheme="majorBidi"/>
          <w:szCs w:val="26"/>
          <w:lang w:val="en-US"/>
        </w:rPr>
      </w:pPr>
    </w:p>
    <w:p w14:paraId="50EB4EBE" w14:textId="23F80825" w:rsidR="00C44D7A" w:rsidRPr="00FC0990" w:rsidRDefault="00C44D7A" w:rsidP="00C44D7A">
      <w:pPr>
        <w:rPr>
          <w:rFonts w:eastAsiaTheme="majorEastAsia" w:cstheme="majorBidi"/>
          <w:szCs w:val="26"/>
          <w:lang w:val="en-US"/>
        </w:rPr>
      </w:pPr>
      <w:r w:rsidRPr="00FC0990">
        <w:rPr>
          <w:rFonts w:eastAsiaTheme="majorEastAsia" w:cstheme="majorBidi"/>
          <w:szCs w:val="26"/>
          <w:lang w:val="en-US"/>
        </w:rPr>
        <w:t>Structure your analysis into observations, interpretation, and discussion. Discuss the practical applicability of your results: Which sampling rate is appropriate and realistic in your chosen context, and why? What risks arise if the sampling rate is chosen incorrectly? Critically assess how the theoretical assumptions of the Nyquist</w:t>
      </w:r>
      <w:r w:rsidR="00052640">
        <w:rPr>
          <w:rFonts w:eastAsiaTheme="majorEastAsia" w:cstheme="majorBidi"/>
          <w:szCs w:val="26"/>
          <w:lang w:val="en-US"/>
        </w:rPr>
        <w:t>-</w:t>
      </w:r>
      <w:r w:rsidRPr="00FC0990">
        <w:rPr>
          <w:rFonts w:eastAsiaTheme="majorEastAsia" w:cstheme="majorBidi"/>
          <w:szCs w:val="26"/>
          <w:lang w:val="en-US"/>
        </w:rPr>
        <w:t>Shannon theorem align with real-world conditions in your application domain.</w:t>
      </w:r>
    </w:p>
    <w:p w14:paraId="1B73022C" w14:textId="77777777" w:rsidR="00FC0990" w:rsidRPr="00FC0990" w:rsidRDefault="00FC0990" w:rsidP="00303281">
      <w:pPr>
        <w:rPr>
          <w:rFonts w:eastAsiaTheme="majorEastAsia" w:cstheme="majorBidi"/>
          <w:szCs w:val="26"/>
          <w:highlight w:val="yellow"/>
          <w:lang w:val="en-US"/>
        </w:rPr>
      </w:pPr>
    </w:p>
    <w:p w14:paraId="68E0345F" w14:textId="1F70D10D" w:rsidR="00FC0990" w:rsidRPr="00FC0990" w:rsidRDefault="00FC0990" w:rsidP="00FC0990">
      <w:pPr>
        <w:rPr>
          <w:rFonts w:eastAsiaTheme="majorEastAsia" w:cstheme="majorBidi"/>
          <w:szCs w:val="26"/>
          <w:lang w:val="en-US"/>
        </w:rPr>
      </w:pPr>
      <w:r w:rsidRPr="00FC0990">
        <w:rPr>
          <w:rFonts w:eastAsiaTheme="majorEastAsia" w:cstheme="majorBidi"/>
          <w:szCs w:val="26"/>
          <w:lang w:val="en-US"/>
        </w:rPr>
        <w:t>Present your analysis in a concise, technically precise, and logically structured form (approximately 180</w:t>
      </w:r>
      <w:r w:rsidR="00390B0C">
        <w:rPr>
          <w:rFonts w:eastAsiaTheme="majorEastAsia" w:cstheme="majorBidi"/>
          <w:szCs w:val="26"/>
          <w:lang w:val="en-US"/>
        </w:rPr>
        <w:t>-</w:t>
      </w:r>
      <w:r w:rsidRPr="00FC0990">
        <w:rPr>
          <w:rFonts w:eastAsiaTheme="majorEastAsia" w:cstheme="majorBidi"/>
          <w:szCs w:val="26"/>
          <w:lang w:val="en-US"/>
        </w:rPr>
        <w:t>220 words). All arguments must clearly connect back to the original problem statement. No new simulations or derivations should be introduced.</w:t>
      </w:r>
    </w:p>
    <w:p w14:paraId="438A8036" w14:textId="77777777" w:rsidR="00FC0990" w:rsidRDefault="00FC0990" w:rsidP="00303281">
      <w:pPr>
        <w:rPr>
          <w:rFonts w:eastAsiaTheme="majorEastAsia" w:cstheme="majorBidi"/>
          <w:szCs w:val="26"/>
          <w:lang w:val="en-US"/>
        </w:rPr>
      </w:pPr>
    </w:p>
    <w:p w14:paraId="7B1B6E6F" w14:textId="534F41FF" w:rsidR="002F75DA" w:rsidRPr="00F70E05" w:rsidRDefault="002F75DA" w:rsidP="00303281">
      <w:pPr>
        <w:rPr>
          <w:rFonts w:eastAsiaTheme="majorEastAsia" w:cstheme="majorBidi"/>
          <w:szCs w:val="26"/>
          <w:lang w:val="en-US"/>
        </w:rPr>
      </w:pPr>
      <w:r w:rsidRPr="00F70E05">
        <w:rPr>
          <w:rFonts w:eastAsiaTheme="majorEastAsia" w:cstheme="majorBidi"/>
          <w:szCs w:val="26"/>
          <w:lang w:val="en-US"/>
        </w:rPr>
        <w:br w:type="page"/>
      </w:r>
    </w:p>
    <w:p w14:paraId="2B4B4E1E" w14:textId="169EA850" w:rsidR="002F75DA" w:rsidRPr="00F70E05" w:rsidRDefault="002F75DA" w:rsidP="008C4FBA">
      <w:pPr>
        <w:pStyle w:val="berschrift1ohneNummerierung"/>
        <w:numPr>
          <w:ilvl w:val="1"/>
          <w:numId w:val="8"/>
        </w:numPr>
        <w:ind w:left="360" w:hanging="360"/>
        <w:rPr>
          <w:lang w:val="en-US"/>
        </w:rPr>
      </w:pPr>
      <w:r w:rsidRPr="00F70E05">
        <w:rPr>
          <w:lang w:val="en-US"/>
        </w:rPr>
        <w:lastRenderedPageBreak/>
        <w:t>Correlation</w:t>
      </w:r>
    </w:p>
    <w:p w14:paraId="71379F5A" w14:textId="7EC153A6" w:rsidR="00303281" w:rsidRDefault="00303281" w:rsidP="002E261F">
      <w:pPr>
        <w:pStyle w:val="berschrift2ohneNummerierung"/>
        <w:rPr>
          <w:lang w:val="en-US"/>
        </w:rPr>
      </w:pPr>
      <w:r>
        <w:rPr>
          <w:lang w:val="en-US"/>
        </w:rPr>
        <w:t>Learning Objectives</w:t>
      </w:r>
    </w:p>
    <w:p w14:paraId="3F065F32" w14:textId="3AE588A5" w:rsidR="00303281" w:rsidRPr="00303281" w:rsidRDefault="00303281" w:rsidP="008C4FBA">
      <w:pPr>
        <w:pStyle w:val="ListParagraph"/>
        <w:numPr>
          <w:ilvl w:val="0"/>
          <w:numId w:val="10"/>
        </w:numPr>
        <w:ind w:left="360"/>
        <w:rPr>
          <w:lang w:val="en-US"/>
        </w:rPr>
      </w:pPr>
      <w:r w:rsidRPr="00303281">
        <w:rPr>
          <w:lang w:val="en-US"/>
        </w:rPr>
        <w:t xml:space="preserve">Conceptual: Apply </w:t>
      </w:r>
      <w:proofErr w:type="gramStart"/>
      <w:r w:rsidRPr="00303281">
        <w:rPr>
          <w:lang w:val="en-US"/>
        </w:rPr>
        <w:t>auto-correlation</w:t>
      </w:r>
      <w:proofErr w:type="gramEnd"/>
      <w:r w:rsidRPr="00303281">
        <w:rPr>
          <w:lang w:val="en-US"/>
        </w:rPr>
        <w:t xml:space="preserve"> and cross-correlation </w:t>
      </w:r>
      <w:r w:rsidR="00727F7F">
        <w:rPr>
          <w:lang w:val="en-US"/>
        </w:rPr>
        <w:t xml:space="preserve">for one-dimensional signals </w:t>
      </w:r>
      <w:r w:rsidRPr="00303281">
        <w:rPr>
          <w:lang w:val="en-US"/>
        </w:rPr>
        <w:t>to explain periodicity and similarity detection in a domain-specific context.</w:t>
      </w:r>
    </w:p>
    <w:p w14:paraId="09C6AE78" w14:textId="7B9EC7D9" w:rsidR="00303281" w:rsidRPr="00303281" w:rsidRDefault="00303281" w:rsidP="008C4FBA">
      <w:pPr>
        <w:pStyle w:val="ListParagraph"/>
        <w:numPr>
          <w:ilvl w:val="0"/>
          <w:numId w:val="10"/>
        </w:numPr>
        <w:ind w:left="360"/>
        <w:rPr>
          <w:lang w:val="en-US"/>
        </w:rPr>
      </w:pPr>
      <w:r w:rsidRPr="00303281">
        <w:rPr>
          <w:lang w:val="en-US"/>
        </w:rPr>
        <w:t>Methodological: Define appropriate parameters and evaluation criteria for detecting recurring patterns and signal segments.</w:t>
      </w:r>
    </w:p>
    <w:p w14:paraId="2E36D126" w14:textId="0C7DB34F" w:rsidR="00303281" w:rsidRPr="00303281" w:rsidRDefault="00303281" w:rsidP="008C4FBA">
      <w:pPr>
        <w:pStyle w:val="ListParagraph"/>
        <w:numPr>
          <w:ilvl w:val="0"/>
          <w:numId w:val="10"/>
        </w:numPr>
        <w:ind w:left="360"/>
        <w:rPr>
          <w:lang w:val="en-US"/>
        </w:rPr>
      </w:pPr>
      <w:r w:rsidRPr="00303281">
        <w:rPr>
          <w:lang w:val="en-US"/>
        </w:rPr>
        <w:t xml:space="preserve">Technical: Implement and visualize auto-correlation and cross-correlation </w:t>
      </w:r>
      <w:r w:rsidR="00D87719" w:rsidRPr="00D87719">
        <w:rPr>
          <w:lang w:val="en-US"/>
        </w:rPr>
        <w:t>in a structured and traceable manner.</w:t>
      </w:r>
    </w:p>
    <w:p w14:paraId="5D351927" w14:textId="464617BF" w:rsidR="00303281" w:rsidRPr="00303281" w:rsidRDefault="00303281" w:rsidP="008C4FBA">
      <w:pPr>
        <w:pStyle w:val="ListParagraph"/>
        <w:numPr>
          <w:ilvl w:val="0"/>
          <w:numId w:val="10"/>
        </w:numPr>
        <w:ind w:left="360"/>
        <w:rPr>
          <w:lang w:val="en-US"/>
        </w:rPr>
      </w:pPr>
      <w:r w:rsidRPr="00303281">
        <w:rPr>
          <w:lang w:val="en-US"/>
        </w:rPr>
        <w:t xml:space="preserve">Analytical: Quantitatively assess detection performance and </w:t>
      </w:r>
      <w:r w:rsidR="00D87719">
        <w:rPr>
          <w:lang w:val="en-US"/>
        </w:rPr>
        <w:t xml:space="preserve">assess cross-correlation </w:t>
      </w:r>
      <w:r w:rsidRPr="00303281">
        <w:rPr>
          <w:lang w:val="en-US"/>
        </w:rPr>
        <w:t>robustness under realistic perturbations.</w:t>
      </w:r>
    </w:p>
    <w:p w14:paraId="42AFC95C" w14:textId="5912D8B0" w:rsidR="00303281" w:rsidRPr="00303281" w:rsidRDefault="00303281" w:rsidP="008C4FBA">
      <w:pPr>
        <w:pStyle w:val="ListParagraph"/>
        <w:numPr>
          <w:ilvl w:val="0"/>
          <w:numId w:val="10"/>
        </w:numPr>
        <w:ind w:left="360"/>
        <w:rPr>
          <w:lang w:val="en-US"/>
        </w:rPr>
      </w:pPr>
      <w:r w:rsidRPr="00303281">
        <w:rPr>
          <w:lang w:val="en-US"/>
        </w:rPr>
        <w:t>Reflective: Evaluate the reliability and limitations of correlation methods in practical signal analysis.</w:t>
      </w:r>
    </w:p>
    <w:p w14:paraId="50C6C2C3" w14:textId="5974CF0A" w:rsidR="00126625" w:rsidRPr="00F70E05" w:rsidRDefault="00126625" w:rsidP="002E261F">
      <w:pPr>
        <w:pStyle w:val="berschrift2ohneNummerierung"/>
        <w:rPr>
          <w:lang w:val="en-US"/>
        </w:rPr>
      </w:pPr>
      <w:r w:rsidRPr="00F70E05">
        <w:rPr>
          <w:lang w:val="en-US"/>
        </w:rPr>
        <w:t>Day 6 – Data &amp; Domain</w:t>
      </w:r>
    </w:p>
    <w:p w14:paraId="1D88C51C" w14:textId="34AE9786" w:rsidR="00CE0A2F" w:rsidRPr="00F70E05" w:rsidRDefault="00CE0A2F" w:rsidP="00CE0A2F">
      <w:pPr>
        <w:rPr>
          <w:lang w:val="en-US"/>
        </w:rPr>
      </w:pPr>
      <w:r w:rsidRPr="00F70E05">
        <w:rPr>
          <w:lang w:val="en-US"/>
        </w:rPr>
        <w:t xml:space="preserve">On this day, you will define the domain context and problem statement for your correlation analysis. Select a country-related one-dimensional signal that contains recurring structures </w:t>
      </w:r>
      <w:r w:rsidR="00F43287" w:rsidRPr="00F70E05">
        <w:rPr>
          <w:lang w:val="en-US"/>
        </w:rPr>
        <w:t>and</w:t>
      </w:r>
      <w:r w:rsidRPr="00F70E05">
        <w:rPr>
          <w:lang w:val="en-US"/>
        </w:rPr>
        <w:t xml:space="preserve"> identifiable segments. Clearly formulate a technically meaningful use case in which detecting periodicity or identifying specific signal patterns is relevant.</w:t>
      </w:r>
    </w:p>
    <w:p w14:paraId="22FE91C6" w14:textId="77777777" w:rsidR="00CE0A2F" w:rsidRPr="00F70E05" w:rsidRDefault="00CE0A2F" w:rsidP="00CE0A2F">
      <w:pPr>
        <w:rPr>
          <w:lang w:val="en-US"/>
        </w:rPr>
      </w:pPr>
    </w:p>
    <w:p w14:paraId="0D1AE676" w14:textId="77E8DE14" w:rsidR="00E57D4C" w:rsidRDefault="00CE0A2F" w:rsidP="00CE0A2F">
      <w:pPr>
        <w:rPr>
          <w:lang w:val="en-US"/>
        </w:rPr>
      </w:pPr>
      <w:r w:rsidRPr="00F70E05">
        <w:rPr>
          <w:lang w:val="en-US"/>
        </w:rPr>
        <w:t xml:space="preserve">Describe the origin and physical meaning of the signal, explain why recurring patterns or repeated structures are expected, and justify why correlation analysis is an appropriate method for your defined problem. </w:t>
      </w:r>
      <w:r w:rsidR="00994238">
        <w:rPr>
          <w:lang w:val="en-US"/>
        </w:rPr>
        <w:t xml:space="preserve">Select one representative signal window only. </w:t>
      </w:r>
      <w:r w:rsidRPr="00F70E05">
        <w:rPr>
          <w:lang w:val="en-US"/>
        </w:rPr>
        <w:t>The focus of this day is on structured problem framing, signal justification, and domain relevance. No implementation or quantitative analysis is required.</w:t>
      </w:r>
      <w:r w:rsidR="00E57D4C">
        <w:rPr>
          <w:lang w:val="en-US"/>
        </w:rPr>
        <w:t xml:space="preserve"> </w:t>
      </w:r>
    </w:p>
    <w:p w14:paraId="36B91BDC" w14:textId="77777777" w:rsidR="00E57D4C" w:rsidRDefault="00E57D4C" w:rsidP="00CE0A2F">
      <w:pPr>
        <w:rPr>
          <w:lang w:val="en-US"/>
        </w:rPr>
      </w:pPr>
    </w:p>
    <w:p w14:paraId="4EF7C649" w14:textId="5FE07877" w:rsidR="00F22549" w:rsidRDefault="00E57D4C" w:rsidP="00CE0A2F">
      <w:pPr>
        <w:rPr>
          <w:lang w:val="en-US"/>
        </w:rPr>
      </w:pPr>
      <w:r w:rsidRPr="00F70E05">
        <w:rPr>
          <w:lang w:val="en-US"/>
        </w:rPr>
        <w:t>Start a new notebook for this block.</w:t>
      </w:r>
    </w:p>
    <w:p w14:paraId="0AF0B721" w14:textId="77777777" w:rsidR="00B04C89" w:rsidRDefault="00B04C89" w:rsidP="00CE0A2F">
      <w:pPr>
        <w:rPr>
          <w:lang w:val="en-US"/>
        </w:rPr>
      </w:pPr>
    </w:p>
    <w:p w14:paraId="7397E0E3" w14:textId="77777777" w:rsidR="005B5D3E" w:rsidRPr="00FD3A11" w:rsidRDefault="005B5D3E" w:rsidP="005B5D3E">
      <w:pPr>
        <w:rPr>
          <w:lang w:val="en-US"/>
        </w:rPr>
      </w:pPr>
      <w:r w:rsidRPr="00FD3A11">
        <w:rPr>
          <w:lang w:val="en-US"/>
        </w:rPr>
        <w:t xml:space="preserve">Reference examples: The following use cases are provided for orientation. You may select one of them and adapt it to your chosen </w:t>
      </w:r>
      <w:proofErr w:type="gramStart"/>
      <w:r w:rsidRPr="00FD3A11">
        <w:rPr>
          <w:lang w:val="en-US"/>
        </w:rPr>
        <w:t>country, or</w:t>
      </w:r>
      <w:proofErr w:type="gramEnd"/>
      <w:r w:rsidRPr="00FD3A11">
        <w:rPr>
          <w:lang w:val="en-US"/>
        </w:rPr>
        <w:t xml:space="preserve"> define a suitable alternative within your selected domain.</w:t>
      </w:r>
    </w:p>
    <w:p w14:paraId="4995E6A9" w14:textId="1B6408D6" w:rsidR="004C239F" w:rsidRDefault="004C239F" w:rsidP="00B04C89">
      <w:pPr>
        <w:rPr>
          <w:lang w:val="en-US"/>
        </w:rPr>
      </w:pPr>
    </w:p>
    <w:p w14:paraId="1DB630D9" w14:textId="77777777" w:rsidR="004C239F" w:rsidRPr="004C239F" w:rsidRDefault="004C239F" w:rsidP="004C239F">
      <w:pPr>
        <w:rPr>
          <w:b/>
          <w:bCs/>
          <w:lang w:val="en-US"/>
        </w:rPr>
      </w:pPr>
      <w:r w:rsidRPr="004C239F">
        <w:rPr>
          <w:b/>
          <w:bCs/>
          <w:lang w:val="en-US"/>
        </w:rPr>
        <w:t>Ocean Wave Monitoring – Periodicity Detection</w:t>
      </w:r>
    </w:p>
    <w:p w14:paraId="3B202E11" w14:textId="77777777" w:rsidR="00482D27" w:rsidRDefault="00482D27" w:rsidP="004C239F">
      <w:pPr>
        <w:rPr>
          <w:b/>
          <w:bCs/>
          <w:lang w:val="en-US"/>
        </w:rPr>
      </w:pPr>
    </w:p>
    <w:p w14:paraId="7BD54EAA" w14:textId="42ABA478" w:rsidR="004C239F" w:rsidRDefault="004C239F" w:rsidP="00041ABF">
      <w:pPr>
        <w:rPr>
          <w:lang w:val="en-US"/>
        </w:rPr>
      </w:pPr>
      <w:r w:rsidRPr="004C239F">
        <w:rPr>
          <w:b/>
          <w:bCs/>
          <w:lang w:val="en-US"/>
        </w:rPr>
        <w:t>Use Case</w:t>
      </w:r>
      <w:r>
        <w:rPr>
          <w:b/>
          <w:bCs/>
          <w:lang w:val="en-US"/>
        </w:rPr>
        <w:t xml:space="preserve">: </w:t>
      </w:r>
      <w:r w:rsidRPr="004C239F">
        <w:rPr>
          <w:lang w:val="en-US"/>
        </w:rPr>
        <w:t xml:space="preserve">At a coastal holiday destination, wave height is continuously recorded to assess swimming safety and to characterize recurring swell systems. </w:t>
      </w:r>
    </w:p>
    <w:p w14:paraId="71418498" w14:textId="77777777" w:rsidR="00503F80" w:rsidRDefault="00503F80" w:rsidP="004C239F">
      <w:pPr>
        <w:rPr>
          <w:lang w:val="en-US"/>
        </w:rPr>
      </w:pPr>
    </w:p>
    <w:p w14:paraId="0E7C651F" w14:textId="77777777" w:rsidR="00503F80" w:rsidRDefault="00503F80" w:rsidP="004C239F">
      <w:pPr>
        <w:rPr>
          <w:lang w:val="en-US"/>
        </w:rPr>
      </w:pPr>
    </w:p>
    <w:p w14:paraId="336E32B5" w14:textId="77777777" w:rsidR="00503F80" w:rsidRPr="00503F80" w:rsidRDefault="00503F80" w:rsidP="00503F80">
      <w:pPr>
        <w:rPr>
          <w:lang w:val="en-US"/>
        </w:rPr>
      </w:pPr>
      <w:r w:rsidRPr="00503F80">
        <w:rPr>
          <w:lang w:val="en-US"/>
        </w:rPr>
        <w:t>At a coastal holiday destination, wave height is continuously recorded at one or multiple measurement stations to assess swimming safety and characterize swell conditions.</w:t>
      </w:r>
    </w:p>
    <w:p w14:paraId="259C1D60" w14:textId="34559A0F" w:rsidR="00503F80" w:rsidRPr="00503F80" w:rsidRDefault="00503F80" w:rsidP="00503F80">
      <w:pPr>
        <w:rPr>
          <w:lang w:val="en-US"/>
        </w:rPr>
      </w:pPr>
      <w:r w:rsidRPr="00503F80">
        <w:rPr>
          <w:b/>
          <w:bCs/>
          <w:lang w:val="en-US"/>
        </w:rPr>
        <w:t>Problem Statement:</w:t>
      </w:r>
      <w:r w:rsidRPr="00503F80">
        <w:rPr>
          <w:lang w:val="en-US"/>
        </w:rPr>
        <w:br/>
        <w:t>Wave height signals often contain dominant periodic components caused by swell systems.</w:t>
      </w:r>
    </w:p>
    <w:p w14:paraId="711FBA9F" w14:textId="77777777" w:rsidR="00503F80" w:rsidRPr="00503F80" w:rsidRDefault="00503F80" w:rsidP="00503F80">
      <w:pPr>
        <w:numPr>
          <w:ilvl w:val="0"/>
          <w:numId w:val="16"/>
        </w:numPr>
        <w:rPr>
          <w:lang w:val="en-US"/>
        </w:rPr>
      </w:pPr>
      <w:r w:rsidRPr="00503F80">
        <w:rPr>
          <w:b/>
          <w:bCs/>
          <w:lang w:val="en-US"/>
        </w:rPr>
        <w:t>Autocorrelation (within one signal):</w:t>
      </w:r>
      <w:r w:rsidRPr="00503F80">
        <w:rPr>
          <w:lang w:val="en-US"/>
        </w:rPr>
        <w:br/>
        <w:t>The goal is to identify dominant wave periods (e.g., swell period) by detecting repeating structures in a single time series. Peaks in the autocorrelation correspond to physically meaningful wave cycles and allow estimation of the characteristic wave period.</w:t>
      </w:r>
    </w:p>
    <w:p w14:paraId="6947624A" w14:textId="77777777" w:rsidR="00503F80" w:rsidRPr="00503F80" w:rsidRDefault="00503F80" w:rsidP="00503F80">
      <w:pPr>
        <w:numPr>
          <w:ilvl w:val="0"/>
          <w:numId w:val="16"/>
        </w:numPr>
        <w:rPr>
          <w:lang w:val="en-US"/>
        </w:rPr>
      </w:pPr>
      <w:r w:rsidRPr="00503F80">
        <w:rPr>
          <w:b/>
          <w:bCs/>
          <w:lang w:val="en-US"/>
        </w:rPr>
        <w:t>Cross-correlation (between two signals):</w:t>
      </w:r>
      <w:r w:rsidRPr="00503F80">
        <w:rPr>
          <w:lang w:val="en-US"/>
        </w:rPr>
        <w:br/>
        <w:t>When comparing signals from two spatially separated sensors, the objective is to quantify similarity and estimate time delays due to wave propagation. The lag of maximum cross-correlation can be interpreted as travel time of wave fronts between locations.</w:t>
      </w:r>
    </w:p>
    <w:p w14:paraId="7292ACE3" w14:textId="77777777" w:rsidR="00503F80" w:rsidRPr="00503F80" w:rsidRDefault="00503F80" w:rsidP="00503F80">
      <w:pPr>
        <w:rPr>
          <w:lang w:val="en-US"/>
        </w:rPr>
      </w:pPr>
      <w:r w:rsidRPr="00503F80">
        <w:rPr>
          <w:lang w:val="en-US"/>
        </w:rPr>
        <w:lastRenderedPageBreak/>
        <w:t>The task is to clearly distinguish between these two analyses and interpret both results in terms of ocean wave physics.</w:t>
      </w:r>
    </w:p>
    <w:p w14:paraId="159CDF82" w14:textId="77777777" w:rsidR="00503F80" w:rsidRPr="004C239F" w:rsidRDefault="00503F80" w:rsidP="004C239F">
      <w:pPr>
        <w:rPr>
          <w:lang w:val="en-US"/>
        </w:rPr>
      </w:pPr>
    </w:p>
    <w:p w14:paraId="4137C2B3" w14:textId="77777777" w:rsidR="004C239F" w:rsidRPr="004C239F" w:rsidRDefault="004C239F" w:rsidP="004C239F">
      <w:pPr>
        <w:rPr>
          <w:lang w:val="en-US"/>
        </w:rPr>
      </w:pPr>
    </w:p>
    <w:p w14:paraId="13351915" w14:textId="728A9CFF" w:rsidR="004C239F" w:rsidRPr="00482D27" w:rsidRDefault="004C239F" w:rsidP="004C239F">
      <w:pPr>
        <w:rPr>
          <w:b/>
          <w:bCs/>
          <w:lang w:val="en-US"/>
        </w:rPr>
      </w:pPr>
      <w:r w:rsidRPr="00482D27">
        <w:rPr>
          <w:b/>
          <w:bCs/>
          <w:lang w:val="en-US"/>
        </w:rPr>
        <w:t>Speech Signal – Repeated Pattern Detection</w:t>
      </w:r>
    </w:p>
    <w:p w14:paraId="3768D57D" w14:textId="77972C6D" w:rsidR="00F014AF" w:rsidRPr="00F014AF" w:rsidRDefault="004C239F" w:rsidP="00F014AF">
      <w:pPr>
        <w:rPr>
          <w:lang w:val="en-US"/>
        </w:rPr>
      </w:pPr>
      <w:r w:rsidRPr="00482D27">
        <w:rPr>
          <w:b/>
          <w:bCs/>
          <w:lang w:val="en-US"/>
        </w:rPr>
        <w:t>Use Case</w:t>
      </w:r>
      <w:r w:rsidR="00482D27">
        <w:rPr>
          <w:b/>
          <w:bCs/>
          <w:lang w:val="en-US"/>
        </w:rPr>
        <w:t xml:space="preserve">: </w:t>
      </w:r>
      <w:r w:rsidR="00F014AF" w:rsidRPr="00F014AF">
        <w:rPr>
          <w:lang w:val="en-US"/>
        </w:rPr>
        <w:t>A speech recording is analyzed to detect recurring acoustic structures relevant for speech processing.</w:t>
      </w:r>
    </w:p>
    <w:p w14:paraId="4EB4C8B4" w14:textId="4DD179FE" w:rsidR="004C239F" w:rsidRPr="004C239F" w:rsidRDefault="004C239F" w:rsidP="004C239F">
      <w:pPr>
        <w:rPr>
          <w:lang w:val="en-US"/>
        </w:rPr>
      </w:pPr>
    </w:p>
    <w:p w14:paraId="08846FEB" w14:textId="77777777" w:rsidR="004C239F" w:rsidRPr="004C239F" w:rsidRDefault="004C239F" w:rsidP="004C239F">
      <w:pPr>
        <w:rPr>
          <w:lang w:val="en-US"/>
        </w:rPr>
      </w:pPr>
    </w:p>
    <w:p w14:paraId="0135CF03" w14:textId="69013F94" w:rsidR="001046A7" w:rsidRDefault="001046A7" w:rsidP="004C239F">
      <w:pPr>
        <w:rPr>
          <w:lang w:val="en-US"/>
        </w:rPr>
      </w:pPr>
    </w:p>
    <w:p w14:paraId="7A8E7BB7" w14:textId="77777777" w:rsidR="001046A7" w:rsidRPr="001046A7" w:rsidRDefault="001046A7" w:rsidP="001046A7">
      <w:pPr>
        <w:rPr>
          <w:lang w:val="en-US"/>
        </w:rPr>
      </w:pPr>
      <w:r w:rsidRPr="001046A7">
        <w:rPr>
          <w:lang w:val="en-US"/>
        </w:rPr>
        <w:t>Speech signals exhibit both short-term periodicity and longer, non-stationary patterns.</w:t>
      </w:r>
    </w:p>
    <w:p w14:paraId="472D1730" w14:textId="77777777" w:rsidR="001046A7" w:rsidRPr="001046A7" w:rsidRDefault="001046A7" w:rsidP="001046A7">
      <w:pPr>
        <w:numPr>
          <w:ilvl w:val="0"/>
          <w:numId w:val="17"/>
        </w:numPr>
        <w:rPr>
          <w:lang w:val="en-US"/>
        </w:rPr>
      </w:pPr>
      <w:r w:rsidRPr="001046A7">
        <w:rPr>
          <w:b/>
          <w:bCs/>
          <w:lang w:val="en-US"/>
        </w:rPr>
        <w:t>Autocorrelation (within one signal):</w:t>
      </w:r>
      <w:r w:rsidRPr="001046A7">
        <w:rPr>
          <w:lang w:val="en-US"/>
        </w:rPr>
        <w:br/>
        <w:t>Used to detect quasi-periodic structures such as pitch in voiced speech. Peaks in the autocorrelation correspond to the fundamental period of vocal fold vibration and enable estimation of pitch.</w:t>
      </w:r>
    </w:p>
    <w:p w14:paraId="27DF6215" w14:textId="77777777" w:rsidR="001046A7" w:rsidRPr="001046A7" w:rsidRDefault="001046A7" w:rsidP="001046A7">
      <w:pPr>
        <w:numPr>
          <w:ilvl w:val="0"/>
          <w:numId w:val="17"/>
        </w:numPr>
        <w:rPr>
          <w:lang w:val="en-US"/>
        </w:rPr>
      </w:pPr>
      <w:r w:rsidRPr="001046A7">
        <w:rPr>
          <w:b/>
          <w:bCs/>
          <w:lang w:val="en-US"/>
        </w:rPr>
        <w:t>Cross-correlation (between segments or signals):</w:t>
      </w:r>
      <w:r w:rsidRPr="001046A7">
        <w:rPr>
          <w:lang w:val="en-US"/>
        </w:rPr>
        <w:br/>
        <w:t>Used to compare different time segments (e.g., repeated words) or different recordings. The goal is to quantify similarity despite temporal shifts and articulation variability.</w:t>
      </w:r>
    </w:p>
    <w:p w14:paraId="3FC28AB5" w14:textId="77777777" w:rsidR="001046A7" w:rsidRPr="001046A7" w:rsidRDefault="001046A7" w:rsidP="001046A7">
      <w:pPr>
        <w:rPr>
          <w:lang w:val="en-US"/>
        </w:rPr>
      </w:pPr>
      <w:r w:rsidRPr="001046A7">
        <w:rPr>
          <w:lang w:val="en-US"/>
        </w:rPr>
        <w:t xml:space="preserve">The challenge is to interpret autocorrelation as a measure of </w:t>
      </w:r>
      <w:r w:rsidRPr="0027301E">
        <w:rPr>
          <w:lang w:val="en-US"/>
        </w:rPr>
        <w:t>local periodicity</w:t>
      </w:r>
      <w:r w:rsidRPr="001046A7">
        <w:rPr>
          <w:lang w:val="en-US"/>
        </w:rPr>
        <w:t xml:space="preserve"> and cross-correlation as a measure of </w:t>
      </w:r>
      <w:r w:rsidRPr="0027301E">
        <w:rPr>
          <w:lang w:val="en-US"/>
        </w:rPr>
        <w:t>structural similarity across segments</w:t>
      </w:r>
      <w:r w:rsidRPr="001046A7">
        <w:rPr>
          <w:lang w:val="en-US"/>
        </w:rPr>
        <w:t>, especially under non-stationary conditions.</w:t>
      </w:r>
    </w:p>
    <w:p w14:paraId="5CCCDE50" w14:textId="77777777" w:rsidR="001046A7" w:rsidRPr="004C239F" w:rsidRDefault="001046A7" w:rsidP="004C239F">
      <w:pPr>
        <w:rPr>
          <w:lang w:val="en-US"/>
        </w:rPr>
      </w:pPr>
    </w:p>
    <w:p w14:paraId="06129E27" w14:textId="77777777" w:rsidR="004C239F" w:rsidRPr="004C239F" w:rsidRDefault="004C239F" w:rsidP="004C239F">
      <w:pPr>
        <w:rPr>
          <w:lang w:val="en-US"/>
        </w:rPr>
      </w:pPr>
    </w:p>
    <w:p w14:paraId="1349E7C2" w14:textId="0595BEF5" w:rsidR="004C239F" w:rsidRPr="00482D27" w:rsidRDefault="004C239F" w:rsidP="004C239F">
      <w:pPr>
        <w:rPr>
          <w:b/>
          <w:bCs/>
          <w:lang w:val="en-US"/>
        </w:rPr>
      </w:pPr>
      <w:r w:rsidRPr="00482D27">
        <w:rPr>
          <w:b/>
          <w:bCs/>
          <w:lang w:val="en-US"/>
        </w:rPr>
        <w:t>Fitness Tracker – Step and Heartbeat Cycles</w:t>
      </w:r>
    </w:p>
    <w:p w14:paraId="525A7245" w14:textId="6FF0F7DD" w:rsidR="00EA19E3" w:rsidRPr="00EA19E3" w:rsidRDefault="004C239F" w:rsidP="00EA19E3">
      <w:pPr>
        <w:rPr>
          <w:lang w:val="en-US"/>
        </w:rPr>
      </w:pPr>
      <w:r w:rsidRPr="00482D27">
        <w:rPr>
          <w:b/>
          <w:bCs/>
          <w:lang w:val="en-US"/>
        </w:rPr>
        <w:t>Use Case</w:t>
      </w:r>
      <w:r w:rsidR="00482D27">
        <w:rPr>
          <w:b/>
          <w:bCs/>
          <w:lang w:val="en-US"/>
        </w:rPr>
        <w:t xml:space="preserve">: </w:t>
      </w:r>
      <w:r w:rsidRPr="004C239F">
        <w:rPr>
          <w:lang w:val="en-US"/>
        </w:rPr>
        <w:t xml:space="preserve">During a hiking holiday, a wearable fitness tracker records acceleration and optical pulse signals to monitor physical activity. </w:t>
      </w:r>
    </w:p>
    <w:p w14:paraId="2F0D810F" w14:textId="72DEA039" w:rsidR="004C239F" w:rsidRPr="004C239F" w:rsidRDefault="004C239F" w:rsidP="004C239F">
      <w:pPr>
        <w:rPr>
          <w:lang w:val="en-US"/>
        </w:rPr>
      </w:pPr>
    </w:p>
    <w:p w14:paraId="341CECB3" w14:textId="77777777" w:rsidR="004C239F" w:rsidRPr="004C239F" w:rsidRDefault="004C239F" w:rsidP="004C239F">
      <w:pPr>
        <w:rPr>
          <w:lang w:val="en-US"/>
        </w:rPr>
      </w:pPr>
    </w:p>
    <w:p w14:paraId="4BFDC117" w14:textId="0A61D718" w:rsidR="004C239F" w:rsidRDefault="004C239F" w:rsidP="004C239F">
      <w:pPr>
        <w:rPr>
          <w:lang w:val="en-US"/>
        </w:rPr>
      </w:pPr>
      <w:r w:rsidRPr="00482D27">
        <w:rPr>
          <w:b/>
          <w:bCs/>
          <w:lang w:val="en-US"/>
        </w:rPr>
        <w:t>Problem Statement</w:t>
      </w:r>
      <w:r w:rsidR="00482D27">
        <w:rPr>
          <w:b/>
          <w:bCs/>
          <w:lang w:val="en-US"/>
        </w:rPr>
        <w:t xml:space="preserve">: </w:t>
      </w:r>
    </w:p>
    <w:p w14:paraId="7B993457" w14:textId="77777777" w:rsidR="00EA19E3" w:rsidRPr="00EA19E3" w:rsidRDefault="00EA19E3" w:rsidP="00EA19E3">
      <w:pPr>
        <w:rPr>
          <w:lang w:val="en-US"/>
        </w:rPr>
      </w:pPr>
      <w:r w:rsidRPr="00EA19E3">
        <w:rPr>
          <w:lang w:val="en-US"/>
        </w:rPr>
        <w:t>Physiological and biomechanical signals contain repeated cycles with different origins.</w:t>
      </w:r>
    </w:p>
    <w:p w14:paraId="3F79DF46" w14:textId="77777777" w:rsidR="00EA19E3" w:rsidRPr="00EA19E3" w:rsidRDefault="00EA19E3" w:rsidP="00EA19E3">
      <w:pPr>
        <w:numPr>
          <w:ilvl w:val="0"/>
          <w:numId w:val="18"/>
        </w:numPr>
        <w:rPr>
          <w:lang w:val="en-US"/>
        </w:rPr>
      </w:pPr>
      <w:r w:rsidRPr="00EA19E3">
        <w:rPr>
          <w:b/>
          <w:bCs/>
          <w:lang w:val="en-US"/>
        </w:rPr>
        <w:t>Autocorrelation (within each signal):</w:t>
      </w:r>
      <w:r w:rsidRPr="00EA19E3">
        <w:rPr>
          <w:lang w:val="en-US"/>
        </w:rPr>
        <w:br/>
        <w:t>Used to estimate periodicities such as step frequency (from acceleration) and heart rate (from pulse). The lag of recurring peaks corresponds to cycle duration.</w:t>
      </w:r>
    </w:p>
    <w:p w14:paraId="41774909" w14:textId="77777777" w:rsidR="00EA19E3" w:rsidRPr="00EA19E3" w:rsidRDefault="00EA19E3" w:rsidP="00EA19E3">
      <w:pPr>
        <w:numPr>
          <w:ilvl w:val="0"/>
          <w:numId w:val="18"/>
        </w:numPr>
        <w:rPr>
          <w:lang w:val="en-US"/>
        </w:rPr>
      </w:pPr>
      <w:r w:rsidRPr="00EA19E3">
        <w:rPr>
          <w:b/>
          <w:bCs/>
          <w:lang w:val="en-US"/>
        </w:rPr>
        <w:t>Cross-correlation (between signals):</w:t>
      </w:r>
      <w:r w:rsidRPr="00EA19E3">
        <w:rPr>
          <w:lang w:val="en-US"/>
        </w:rPr>
        <w:br/>
        <w:t>Used to analyze relationships between movement and physiological response (e.g., synchronization between steps and heart rate changes). Time shifts can reveal delays in physiological adaptation.</w:t>
      </w:r>
    </w:p>
    <w:p w14:paraId="1839B87C" w14:textId="77777777" w:rsidR="00EA19E3" w:rsidRPr="00EA19E3" w:rsidRDefault="00EA19E3" w:rsidP="00EA19E3">
      <w:pPr>
        <w:rPr>
          <w:lang w:val="en-US"/>
        </w:rPr>
      </w:pPr>
      <w:r w:rsidRPr="00EA19E3">
        <w:rPr>
          <w:lang w:val="en-US"/>
        </w:rPr>
        <w:t xml:space="preserve">The task is to separate detection of </w:t>
      </w:r>
      <w:r w:rsidRPr="0027301E">
        <w:rPr>
          <w:lang w:val="en-US"/>
        </w:rPr>
        <w:t>intrinsic periodicity</w:t>
      </w:r>
      <w:r w:rsidRPr="00EA19E3">
        <w:rPr>
          <w:lang w:val="en-US"/>
        </w:rPr>
        <w:t xml:space="preserve"> from analysis of </w:t>
      </w:r>
      <w:r w:rsidRPr="0027301E">
        <w:rPr>
          <w:lang w:val="en-US"/>
        </w:rPr>
        <w:t>inter-signal relationships</w:t>
      </w:r>
      <w:r w:rsidRPr="00EA19E3">
        <w:rPr>
          <w:lang w:val="en-US"/>
        </w:rPr>
        <w:t xml:space="preserve"> and interpret both in a physiological context.</w:t>
      </w:r>
    </w:p>
    <w:p w14:paraId="4F0C8EBD" w14:textId="77777777" w:rsidR="00EA19E3" w:rsidRPr="004C239F" w:rsidRDefault="00EA19E3" w:rsidP="004C239F">
      <w:pPr>
        <w:rPr>
          <w:lang w:val="en-US"/>
        </w:rPr>
      </w:pPr>
    </w:p>
    <w:p w14:paraId="60E577E1" w14:textId="77777777" w:rsidR="004C239F" w:rsidRPr="004C239F" w:rsidRDefault="004C239F" w:rsidP="004C239F">
      <w:pPr>
        <w:rPr>
          <w:lang w:val="en-US"/>
        </w:rPr>
      </w:pPr>
    </w:p>
    <w:p w14:paraId="5E34DB7D" w14:textId="38860CEA" w:rsidR="004C239F" w:rsidRPr="00482D27" w:rsidRDefault="004C239F" w:rsidP="004C239F">
      <w:pPr>
        <w:rPr>
          <w:b/>
          <w:bCs/>
          <w:lang w:val="en-US"/>
        </w:rPr>
      </w:pPr>
      <w:r w:rsidRPr="00482D27">
        <w:rPr>
          <w:b/>
          <w:bCs/>
          <w:lang w:val="en-US"/>
        </w:rPr>
        <w:t>Wind Turbine Vibration Monitoring – Rotational Periodicity</w:t>
      </w:r>
    </w:p>
    <w:p w14:paraId="0B5732D8" w14:textId="5AF6F4C3" w:rsidR="004C239F" w:rsidRPr="004C239F" w:rsidRDefault="004C239F" w:rsidP="004C239F">
      <w:pPr>
        <w:rPr>
          <w:lang w:val="en-US"/>
        </w:rPr>
      </w:pPr>
      <w:r w:rsidRPr="00482D27">
        <w:rPr>
          <w:b/>
          <w:bCs/>
          <w:lang w:val="en-US"/>
        </w:rPr>
        <w:t>Use Case</w:t>
      </w:r>
      <w:r w:rsidR="00482D27">
        <w:rPr>
          <w:b/>
          <w:bCs/>
          <w:lang w:val="en-US"/>
        </w:rPr>
        <w:t xml:space="preserve">: </w:t>
      </w:r>
      <w:r w:rsidRPr="004C239F">
        <w:rPr>
          <w:lang w:val="en-US"/>
        </w:rPr>
        <w:t>Vibration sensors installed in a wind turbine record mechanical oscillations caused by rotational dynamics and structural behavior.</w:t>
      </w:r>
    </w:p>
    <w:p w14:paraId="2B4649F5" w14:textId="77777777" w:rsidR="004C239F" w:rsidRPr="004C239F" w:rsidRDefault="004C239F" w:rsidP="004C239F">
      <w:pPr>
        <w:rPr>
          <w:lang w:val="en-US"/>
        </w:rPr>
      </w:pPr>
    </w:p>
    <w:p w14:paraId="2EF674E6" w14:textId="6685664B" w:rsidR="004C239F" w:rsidRDefault="004C239F" w:rsidP="004C239F">
      <w:pPr>
        <w:rPr>
          <w:lang w:val="en-US"/>
        </w:rPr>
      </w:pPr>
      <w:r w:rsidRPr="00482D27">
        <w:rPr>
          <w:b/>
          <w:bCs/>
          <w:lang w:val="en-US"/>
        </w:rPr>
        <w:t>Problem Statement</w:t>
      </w:r>
      <w:r w:rsidR="00482D27">
        <w:rPr>
          <w:b/>
          <w:bCs/>
          <w:lang w:val="en-US"/>
        </w:rPr>
        <w:t xml:space="preserve">: </w:t>
      </w:r>
    </w:p>
    <w:p w14:paraId="0E4AA3B9" w14:textId="77777777" w:rsidR="00B20E09" w:rsidRPr="00B20E09" w:rsidRDefault="00B20E09" w:rsidP="00B20E09">
      <w:pPr>
        <w:rPr>
          <w:lang w:val="en-US"/>
        </w:rPr>
      </w:pPr>
      <w:r w:rsidRPr="00B20E09">
        <w:rPr>
          <w:lang w:val="en-US"/>
        </w:rPr>
        <w:t>Mechanical systems produce structured, often periodic vibration signals.</w:t>
      </w:r>
    </w:p>
    <w:p w14:paraId="6077B690" w14:textId="77777777" w:rsidR="00B20E09" w:rsidRPr="00B20E09" w:rsidRDefault="00B20E09" w:rsidP="00B20E09">
      <w:pPr>
        <w:numPr>
          <w:ilvl w:val="0"/>
          <w:numId w:val="19"/>
        </w:numPr>
        <w:rPr>
          <w:lang w:val="en-US"/>
        </w:rPr>
      </w:pPr>
      <w:r w:rsidRPr="00B20E09">
        <w:rPr>
          <w:b/>
          <w:bCs/>
          <w:lang w:val="en-US"/>
        </w:rPr>
        <w:t>Autocorrelation (within one signal):</w:t>
      </w:r>
      <w:r w:rsidRPr="00B20E09">
        <w:rPr>
          <w:lang w:val="en-US"/>
        </w:rPr>
        <w:br/>
        <w:t>Used to detect rotational periodicity (e.g., rotor frequency, blade passage frequency). Stable peaks indicate regular operation, while deviations may signal faults.</w:t>
      </w:r>
    </w:p>
    <w:p w14:paraId="6BA3A1A7" w14:textId="77777777" w:rsidR="00B20E09" w:rsidRPr="00B20E09" w:rsidRDefault="00B20E09" w:rsidP="00B20E09">
      <w:pPr>
        <w:numPr>
          <w:ilvl w:val="0"/>
          <w:numId w:val="19"/>
        </w:numPr>
        <w:rPr>
          <w:lang w:val="en-US"/>
        </w:rPr>
      </w:pPr>
      <w:r w:rsidRPr="00B20E09">
        <w:rPr>
          <w:b/>
          <w:bCs/>
          <w:lang w:val="en-US"/>
        </w:rPr>
        <w:lastRenderedPageBreak/>
        <w:t>Cross-correlation (between time windows or sensors):</w:t>
      </w:r>
      <w:r w:rsidRPr="00B20E09">
        <w:rPr>
          <w:lang w:val="en-US"/>
        </w:rPr>
        <w:br/>
        <w:t>Used to compare vibration patterns across time (e.g., normal vs. abnormal operation) or across sensors. Changes in similarity may indicate evolving mechanical issues.</w:t>
      </w:r>
    </w:p>
    <w:p w14:paraId="7F7D80B8" w14:textId="77777777" w:rsidR="00B20E09" w:rsidRPr="00B20E09" w:rsidRDefault="00B20E09" w:rsidP="00B20E09">
      <w:pPr>
        <w:rPr>
          <w:lang w:val="en-US"/>
        </w:rPr>
      </w:pPr>
      <w:r w:rsidRPr="00B20E09">
        <w:rPr>
          <w:lang w:val="en-US"/>
        </w:rPr>
        <w:t xml:space="preserve">The goal is to distinguish </w:t>
      </w:r>
      <w:r w:rsidRPr="0027301E">
        <w:rPr>
          <w:lang w:val="en-US"/>
        </w:rPr>
        <w:t>expected periodic behavior</w:t>
      </w:r>
      <w:r w:rsidRPr="00B20E09">
        <w:rPr>
          <w:lang w:val="en-US"/>
        </w:rPr>
        <w:t xml:space="preserve"> from </w:t>
      </w:r>
      <w:r w:rsidRPr="0027301E">
        <w:rPr>
          <w:lang w:val="en-US"/>
        </w:rPr>
        <w:t xml:space="preserve">changes in structural </w:t>
      </w:r>
      <w:proofErr w:type="gramStart"/>
      <w:r w:rsidRPr="0027301E">
        <w:rPr>
          <w:lang w:val="en-US"/>
        </w:rPr>
        <w:t>similarity</w:t>
      </w:r>
      <w:r w:rsidRPr="00B20E09">
        <w:rPr>
          <w:lang w:val="en-US"/>
        </w:rPr>
        <w:t>, and</w:t>
      </w:r>
      <w:proofErr w:type="gramEnd"/>
      <w:r w:rsidRPr="00B20E09">
        <w:rPr>
          <w:lang w:val="en-US"/>
        </w:rPr>
        <w:t xml:space="preserve"> relate both to mechanical system dynamics.</w:t>
      </w:r>
    </w:p>
    <w:p w14:paraId="1229C149" w14:textId="77777777" w:rsidR="00B20E09" w:rsidRDefault="00B20E09" w:rsidP="004C239F">
      <w:pPr>
        <w:rPr>
          <w:lang w:val="en-US"/>
        </w:rPr>
      </w:pPr>
    </w:p>
    <w:p w14:paraId="719D44A8" w14:textId="77777777" w:rsidR="001D0F60" w:rsidRDefault="001D0F60" w:rsidP="00CE0A2F">
      <w:pPr>
        <w:rPr>
          <w:lang w:val="en-US"/>
        </w:rPr>
      </w:pPr>
    </w:p>
    <w:p w14:paraId="766FC529" w14:textId="792E66E3" w:rsidR="00F22549" w:rsidRPr="00F70E05" w:rsidRDefault="00F22549" w:rsidP="00F22549">
      <w:pPr>
        <w:pStyle w:val="berschrift2ohneNummerierung"/>
        <w:rPr>
          <w:lang w:val="en-US"/>
        </w:rPr>
      </w:pPr>
      <w:r w:rsidRPr="00F70E05">
        <w:rPr>
          <w:lang w:val="en-US"/>
        </w:rPr>
        <w:t>Day 7 – Methodological</w:t>
      </w:r>
      <w:r w:rsidR="00765669">
        <w:rPr>
          <w:lang w:val="en-US"/>
        </w:rPr>
        <w:t xml:space="preserve"> Design</w:t>
      </w:r>
    </w:p>
    <w:p w14:paraId="1DCF8500" w14:textId="77777777" w:rsidR="00A268F5" w:rsidRPr="00F70E05" w:rsidRDefault="00A268F5" w:rsidP="00A268F5">
      <w:pPr>
        <w:rPr>
          <w:lang w:val="en-US"/>
        </w:rPr>
      </w:pPr>
      <w:r w:rsidRPr="00F70E05">
        <w:rPr>
          <w:lang w:val="en-US"/>
        </w:rPr>
        <w:t>On this day, you will define and justify your methodological approach for analyzing both recurring structures and localized signal segments in your data. Based on your problem statement, explain why auto-correlation is appropriate for identifying global recurring patterns in your signal and why cross-correlation is appropriate for detecting a specific segment within the larger signal.</w:t>
      </w:r>
    </w:p>
    <w:p w14:paraId="3D2E0D51" w14:textId="77777777" w:rsidR="00A268F5" w:rsidRPr="00F70E05" w:rsidRDefault="00A268F5" w:rsidP="00A268F5">
      <w:pPr>
        <w:rPr>
          <w:lang w:val="en-US"/>
        </w:rPr>
      </w:pPr>
    </w:p>
    <w:p w14:paraId="2AC1BEBC" w14:textId="77777777" w:rsidR="00A268F5" w:rsidRPr="00F70E05" w:rsidRDefault="00A268F5" w:rsidP="00A268F5">
      <w:pPr>
        <w:rPr>
          <w:lang w:val="en-US"/>
        </w:rPr>
      </w:pPr>
      <w:r w:rsidRPr="00F70E05">
        <w:rPr>
          <w:lang w:val="en-US"/>
        </w:rPr>
        <w:t xml:space="preserve">Describe which structural characteristics of your signal support the use of </w:t>
      </w:r>
      <w:proofErr w:type="gramStart"/>
      <w:r w:rsidRPr="00F70E05">
        <w:rPr>
          <w:lang w:val="en-US"/>
        </w:rPr>
        <w:t>auto-correlation</w:t>
      </w:r>
      <w:proofErr w:type="gramEnd"/>
      <w:r w:rsidRPr="00F70E05">
        <w:rPr>
          <w:lang w:val="en-US"/>
        </w:rPr>
        <w:t xml:space="preserve"> (e.g., periodic behavior, repeating cycles, long-range similarity) and which characteristics justify the use of cross-correlation for segment detection. Clearly distinguish between these two analytical objectives and explain how each method addresses a different aspect of your use case.</w:t>
      </w:r>
    </w:p>
    <w:p w14:paraId="65BEF1C2" w14:textId="77777777" w:rsidR="00A268F5" w:rsidRPr="00F70E05" w:rsidRDefault="00A268F5" w:rsidP="00A268F5">
      <w:pPr>
        <w:rPr>
          <w:lang w:val="en-US"/>
        </w:rPr>
      </w:pPr>
    </w:p>
    <w:p w14:paraId="694D99E8" w14:textId="285197EA" w:rsidR="00A268F5" w:rsidRPr="0027301E" w:rsidRDefault="00A268F5" w:rsidP="00A268F5">
      <w:pPr>
        <w:rPr>
          <w:lang w:val="en-GB"/>
        </w:rPr>
      </w:pPr>
      <w:r w:rsidRPr="00F70E05">
        <w:rPr>
          <w:lang w:val="en-US"/>
        </w:rPr>
        <w:t xml:space="preserve">Outline the </w:t>
      </w:r>
      <w:r w:rsidR="00872774">
        <w:rPr>
          <w:lang w:val="en-US"/>
        </w:rPr>
        <w:t>1-</w:t>
      </w:r>
      <w:r w:rsidR="001F29FC">
        <w:rPr>
          <w:lang w:val="en-US"/>
        </w:rPr>
        <w:t>2</w:t>
      </w:r>
      <w:r w:rsidR="00872774">
        <w:rPr>
          <w:lang w:val="en-US"/>
        </w:rPr>
        <w:t xml:space="preserve"> </w:t>
      </w:r>
      <w:r w:rsidRPr="00F70E05">
        <w:rPr>
          <w:lang w:val="en-US"/>
        </w:rPr>
        <w:t>parameters you intend to use for both analyses, such as lag range, normalization strategy, window selection, or criteria for selecting the signal segment. Justify each methodological choice in relation to your signal properties and your defined objectives.</w:t>
      </w:r>
      <w:r w:rsidR="001F29FC">
        <w:rPr>
          <w:lang w:val="en-US"/>
        </w:rPr>
        <w:t xml:space="preserve"> </w:t>
      </w:r>
    </w:p>
    <w:p w14:paraId="611651D7" w14:textId="77777777" w:rsidR="00A268F5" w:rsidRPr="00F70E05" w:rsidRDefault="00A268F5" w:rsidP="00A268F5">
      <w:pPr>
        <w:rPr>
          <w:lang w:val="en-US"/>
        </w:rPr>
      </w:pPr>
    </w:p>
    <w:p w14:paraId="2A80EDC3" w14:textId="49FC4B2F" w:rsidR="002F75DA" w:rsidRPr="00F70E05" w:rsidRDefault="00A268F5" w:rsidP="00A268F5">
      <w:pPr>
        <w:rPr>
          <w:lang w:val="en-US"/>
        </w:rPr>
      </w:pPr>
      <w:r w:rsidRPr="00F70E05">
        <w:rPr>
          <w:lang w:val="en-US"/>
        </w:rPr>
        <w:t>The focus of this day is on structured methodological reasoning and planning. Both auto-correlation and cross-correlation must be addressed. No computations or visualizations should be included.</w:t>
      </w:r>
    </w:p>
    <w:p w14:paraId="4A1DA3DF" w14:textId="69B114A3" w:rsidR="005D7771" w:rsidRPr="00F70E05" w:rsidRDefault="00876246" w:rsidP="00876246">
      <w:pPr>
        <w:pStyle w:val="berschrift2ohneNummerierung"/>
        <w:rPr>
          <w:lang w:val="en-US"/>
        </w:rPr>
      </w:pPr>
      <w:r w:rsidRPr="00F70E05">
        <w:rPr>
          <w:lang w:val="en-US"/>
        </w:rPr>
        <w:t>Day 8 – Technical Implementation</w:t>
      </w:r>
    </w:p>
    <w:p w14:paraId="39134FCF" w14:textId="26B23C64" w:rsidR="00CB7F79" w:rsidRPr="00F70E05" w:rsidRDefault="00CB7F79" w:rsidP="00CB7F79">
      <w:pPr>
        <w:rPr>
          <w:lang w:val="en-US"/>
        </w:rPr>
      </w:pPr>
      <w:r w:rsidRPr="00F70E05">
        <w:rPr>
          <w:lang w:val="en-US"/>
        </w:rPr>
        <w:t xml:space="preserve">On this day, you will implement the correlation analyses defined in your methodological planning (Day 7). Compute the </w:t>
      </w:r>
      <w:proofErr w:type="gramStart"/>
      <w:r w:rsidRPr="00F70E05">
        <w:rPr>
          <w:lang w:val="en-US"/>
        </w:rPr>
        <w:t>auto-correlation</w:t>
      </w:r>
      <w:proofErr w:type="gramEnd"/>
      <w:r w:rsidRPr="00F70E05">
        <w:rPr>
          <w:lang w:val="en-US"/>
        </w:rPr>
        <w:t xml:space="preserve"> of your selected signal to identify recurring structures or periodic patterns and visualize the auto-correlogram appropriately.</w:t>
      </w:r>
      <w:r w:rsidR="00067DF0" w:rsidRPr="00F70E05">
        <w:rPr>
          <w:lang w:val="en-US"/>
        </w:rPr>
        <w:t xml:space="preserve"> </w:t>
      </w:r>
      <w:r w:rsidR="00EE6F65" w:rsidRPr="0027301E">
        <w:rPr>
          <w:lang w:val="en-GB"/>
        </w:rPr>
        <w:t>Where suitable reference information is available, indicate it in the visualization together with the detected periodicity.</w:t>
      </w:r>
      <w:r w:rsidR="00EE6F65">
        <w:rPr>
          <w:lang w:val="en-GB"/>
        </w:rPr>
        <w:t xml:space="preserve"> </w:t>
      </w:r>
      <w:r w:rsidRPr="00F70E05">
        <w:rPr>
          <w:lang w:val="en-US"/>
        </w:rPr>
        <w:t xml:space="preserve">In addition, extract the signal segment defined in your plan and apply cross-correlation to detect its position within the full signal. Clearly indicate </w:t>
      </w:r>
      <w:r w:rsidR="00EE6F65" w:rsidRPr="0027301E">
        <w:rPr>
          <w:lang w:val="en-GB"/>
        </w:rPr>
        <w:t xml:space="preserve">the detected position and, where available, the corresponding reference position in </w:t>
      </w:r>
      <w:r w:rsidR="00EE6F65">
        <w:rPr>
          <w:lang w:val="en-GB"/>
        </w:rPr>
        <w:t>the</w:t>
      </w:r>
      <w:r w:rsidR="00EE6F65" w:rsidRPr="0027301E">
        <w:rPr>
          <w:lang w:val="en-GB"/>
        </w:rPr>
        <w:t xml:space="preserve"> visualization</w:t>
      </w:r>
      <w:r w:rsidRPr="00F70E05">
        <w:rPr>
          <w:lang w:val="en-US"/>
        </w:rPr>
        <w:t>.</w:t>
      </w:r>
    </w:p>
    <w:p w14:paraId="34E98826" w14:textId="77777777" w:rsidR="00CB7F79" w:rsidRPr="00F70E05" w:rsidRDefault="00CB7F79" w:rsidP="00CB7F79">
      <w:pPr>
        <w:rPr>
          <w:lang w:val="en-US"/>
        </w:rPr>
      </w:pPr>
    </w:p>
    <w:p w14:paraId="7E18EC5F" w14:textId="05328C89" w:rsidR="00CB7F79" w:rsidRPr="00F70E05" w:rsidRDefault="00CB7F79" w:rsidP="00CB7F79">
      <w:pPr>
        <w:rPr>
          <w:lang w:val="en-US"/>
        </w:rPr>
      </w:pPr>
      <w:r w:rsidRPr="00F70E05">
        <w:rPr>
          <w:lang w:val="en-US"/>
        </w:rPr>
        <w:t xml:space="preserve">Use the parameter configuration defined in </w:t>
      </w:r>
      <w:r w:rsidR="00A80A01">
        <w:rPr>
          <w:lang w:val="en-US"/>
        </w:rPr>
        <w:t>on Day 7</w:t>
      </w:r>
      <w:r w:rsidRPr="00F70E05">
        <w:rPr>
          <w:lang w:val="en-US"/>
        </w:rPr>
        <w:t xml:space="preserve"> as your starting point. If adjustments are required during implementation, you may refine parameters using a trial-and-error approach to ensure correct and stable computation. At this stage, systematic parameter space exploration is not required.</w:t>
      </w:r>
      <w:r w:rsidR="00415A26">
        <w:rPr>
          <w:lang w:val="en-US"/>
        </w:rPr>
        <w:t xml:space="preserve"> </w:t>
      </w:r>
      <w:r w:rsidR="00415A26" w:rsidRPr="00415A26">
        <w:rPr>
          <w:lang w:val="en-US"/>
        </w:rPr>
        <w:t>A small number of clearly structured experiments is preferred over many loosely connected ones.</w:t>
      </w:r>
    </w:p>
    <w:p w14:paraId="1160CFE9" w14:textId="77777777" w:rsidR="00DF6738" w:rsidRDefault="00DF6738" w:rsidP="00CB7F79">
      <w:pPr>
        <w:rPr>
          <w:lang w:val="en-US"/>
        </w:rPr>
      </w:pPr>
    </w:p>
    <w:p w14:paraId="1EC0C03E" w14:textId="014B30D6" w:rsidR="00DF6738" w:rsidRPr="00F70E05" w:rsidRDefault="00DF6738" w:rsidP="00CB7F79">
      <w:pPr>
        <w:rPr>
          <w:lang w:val="en-US"/>
        </w:rPr>
      </w:pPr>
      <w:r w:rsidRPr="00DF6738">
        <w:rPr>
          <w:lang w:val="en-US"/>
        </w:rPr>
        <w:t xml:space="preserve">The objective of this day is a technically correct, structured, and traceable implementation of both </w:t>
      </w:r>
      <w:proofErr w:type="gramStart"/>
      <w:r w:rsidRPr="00DF6738">
        <w:rPr>
          <w:lang w:val="en-US"/>
        </w:rPr>
        <w:t>auto-correlation</w:t>
      </w:r>
      <w:proofErr w:type="gramEnd"/>
      <w:r w:rsidRPr="00DF6738">
        <w:rPr>
          <w:lang w:val="en-US"/>
        </w:rPr>
        <w:t xml:space="preserve"> and cross-correlation. Quantitative parameter comparison, robustness testing, and structured reflection will be addressed in the following days.</w:t>
      </w:r>
    </w:p>
    <w:p w14:paraId="18517CC0" w14:textId="77777777" w:rsidR="00F33F25" w:rsidRPr="00F70E05" w:rsidRDefault="00F33F25" w:rsidP="00F33F25">
      <w:pPr>
        <w:pStyle w:val="berschrift2ohneNummerierung"/>
        <w:rPr>
          <w:lang w:val="en-US"/>
        </w:rPr>
      </w:pPr>
      <w:r w:rsidRPr="00F70E05">
        <w:rPr>
          <w:lang w:val="en-US"/>
        </w:rPr>
        <w:t>Day 9 – Evaluation</w:t>
      </w:r>
    </w:p>
    <w:p w14:paraId="415B283B" w14:textId="307F2492" w:rsidR="00E77B2D" w:rsidRDefault="00E77B2D" w:rsidP="00E77B2D">
      <w:pPr>
        <w:rPr>
          <w:lang w:val="en-US"/>
        </w:rPr>
      </w:pPr>
      <w:r w:rsidRPr="00E77B2D">
        <w:rPr>
          <w:lang w:val="en-US"/>
        </w:rPr>
        <w:t xml:space="preserve">On this day, you will systematically evaluate the performance of your correlation analyses. Define 1-2 quantitative evaluation approaches (e.g., numerical metrics and/or quantitatively interpretable visualizations) for assessing both </w:t>
      </w:r>
      <w:proofErr w:type="gramStart"/>
      <w:r w:rsidRPr="00E77B2D">
        <w:rPr>
          <w:lang w:val="en-US"/>
        </w:rPr>
        <w:t>auto-correlation</w:t>
      </w:r>
      <w:proofErr w:type="gramEnd"/>
      <w:r w:rsidRPr="00E77B2D">
        <w:rPr>
          <w:lang w:val="en-US"/>
        </w:rPr>
        <w:t xml:space="preserve"> and cross-correlation results. </w:t>
      </w:r>
      <w:r w:rsidR="001F29FC" w:rsidRPr="0027301E">
        <w:rPr>
          <w:lang w:val="en-GB"/>
        </w:rPr>
        <w:t xml:space="preserve">Define suitable reference information against which the detected periodicity or segment position can be </w:t>
      </w:r>
      <w:proofErr w:type="gramStart"/>
      <w:r w:rsidR="001F29FC" w:rsidRPr="0027301E">
        <w:rPr>
          <w:lang w:val="en-GB"/>
        </w:rPr>
        <w:t>assessed, and</w:t>
      </w:r>
      <w:proofErr w:type="gramEnd"/>
      <w:r w:rsidR="001F29FC" w:rsidRPr="0027301E">
        <w:rPr>
          <w:lang w:val="en-GB"/>
        </w:rPr>
        <w:t xml:space="preserve"> justify </w:t>
      </w:r>
      <w:r w:rsidR="001F29FC" w:rsidRPr="0027301E">
        <w:rPr>
          <w:lang w:val="en-GB"/>
        </w:rPr>
        <w:lastRenderedPageBreak/>
        <w:t>your choice.</w:t>
      </w:r>
      <w:r w:rsidR="001F29FC">
        <w:rPr>
          <w:lang w:val="en-GB"/>
        </w:rPr>
        <w:t xml:space="preserve"> </w:t>
      </w:r>
      <w:r w:rsidRPr="00E77B2D">
        <w:rPr>
          <w:lang w:val="en-US"/>
        </w:rPr>
        <w:t xml:space="preserve">Clearly justify why the selected approach is appropriate for evaluating periodicity detection or segment localization in your specific signal and use </w:t>
      </w:r>
      <w:proofErr w:type="gramStart"/>
      <w:r w:rsidRPr="00E77B2D">
        <w:rPr>
          <w:lang w:val="en-US"/>
        </w:rPr>
        <w:t>case, and</w:t>
      </w:r>
      <w:proofErr w:type="gramEnd"/>
      <w:r w:rsidRPr="00E77B2D">
        <w:rPr>
          <w:lang w:val="en-US"/>
        </w:rPr>
        <w:t xml:space="preserve"> specify what aspect of performance it captures (e.g., peak detection accuracy, lag precision, robustness to distortion).</w:t>
      </w:r>
    </w:p>
    <w:p w14:paraId="600283B9" w14:textId="77777777" w:rsidR="00E77B2D" w:rsidRDefault="00E77B2D" w:rsidP="00E77B2D">
      <w:pPr>
        <w:rPr>
          <w:lang w:val="en-US"/>
        </w:rPr>
      </w:pPr>
    </w:p>
    <w:p w14:paraId="0743D048" w14:textId="1EC38672" w:rsidR="00E77B2D" w:rsidRPr="00E77B2D" w:rsidRDefault="00E77B2D" w:rsidP="00E77B2D">
      <w:pPr>
        <w:rPr>
          <w:lang w:val="en-US"/>
        </w:rPr>
      </w:pPr>
      <w:r w:rsidRPr="00E77B2D">
        <w:rPr>
          <w:lang w:val="en-US"/>
        </w:rPr>
        <w:t xml:space="preserve">Using the defined evaluation approach, explore the relevant parameter space of your methods in a structured and traceable manner. Systematically vary </w:t>
      </w:r>
      <w:r w:rsidR="00CB327B">
        <w:rPr>
          <w:lang w:val="en-US"/>
        </w:rPr>
        <w:t>1-2</w:t>
      </w:r>
      <w:r w:rsidRPr="00E77B2D">
        <w:rPr>
          <w:lang w:val="en-US"/>
        </w:rPr>
        <w:t xml:space="preserve"> key parameters (e.g., lag range, normalization strategy, segment length) and quantify how performance changes across configurations relative to a clearly defined baseline. The same evaluation approach must be applied consistently across all configurations, and all reported quantities must include appropriate units or normalization.</w:t>
      </w:r>
    </w:p>
    <w:p w14:paraId="7C69F0B2" w14:textId="77777777" w:rsidR="00E77B2D" w:rsidRPr="00E77B2D" w:rsidRDefault="00E77B2D" w:rsidP="00E77B2D">
      <w:pPr>
        <w:rPr>
          <w:lang w:val="en-US"/>
        </w:rPr>
      </w:pPr>
    </w:p>
    <w:p w14:paraId="51BAC875" w14:textId="39E170A8" w:rsidR="00E77B2D" w:rsidRPr="00E77B2D" w:rsidRDefault="00E77B2D" w:rsidP="00E77B2D">
      <w:pPr>
        <w:rPr>
          <w:lang w:val="en-US"/>
        </w:rPr>
      </w:pPr>
      <w:r w:rsidRPr="00E77B2D">
        <w:rPr>
          <w:lang w:val="en-US"/>
        </w:rPr>
        <w:t>For cross-correlation, conduct a robustness analysis by introducing 1-2 perturbations that are realistic and directly relevant to your defined use case (e.g., additive noise, amplitude variation, temporal shift). Recompute the cross-correlation and quantify how detection performance changes under these modified conditions using the same predefined evaluation approach.</w:t>
      </w:r>
    </w:p>
    <w:p w14:paraId="3F99871D" w14:textId="77777777" w:rsidR="006A3335" w:rsidRDefault="006A3335" w:rsidP="006A3335">
      <w:pPr>
        <w:rPr>
          <w:lang w:val="en-US"/>
        </w:rPr>
      </w:pPr>
    </w:p>
    <w:p w14:paraId="0DCBDA88" w14:textId="7AC4A1A3" w:rsidR="00E77B2D" w:rsidRDefault="00E77B2D" w:rsidP="00E77B2D">
      <w:pPr>
        <w:rPr>
          <w:lang w:val="en-US"/>
        </w:rPr>
      </w:pPr>
      <w:r w:rsidRPr="00E77B2D">
        <w:rPr>
          <w:lang w:val="en-US"/>
        </w:rPr>
        <w:t>The objective of this day is systematic, traceable, and quantitative evaluation of parameter choices and robustness. No new simulations beyond the defined perturbations, theoretical derivations, or interpretative discussion should be included at this stage.</w:t>
      </w:r>
    </w:p>
    <w:p w14:paraId="0B0D0A88" w14:textId="77777777" w:rsidR="004A7045" w:rsidRPr="004A7045" w:rsidRDefault="004A7045" w:rsidP="004A7045">
      <w:pPr>
        <w:pStyle w:val="berschrift2ohneNummerierung"/>
        <w:rPr>
          <w:lang w:val="en-US"/>
        </w:rPr>
      </w:pPr>
      <w:r w:rsidRPr="004A7045">
        <w:rPr>
          <w:lang w:val="en-US"/>
        </w:rPr>
        <w:t>Day 10 – Analytical &amp; Communication</w:t>
      </w:r>
    </w:p>
    <w:p w14:paraId="149DE6E9" w14:textId="1093D3C0" w:rsidR="006439A8" w:rsidRPr="006439A8" w:rsidRDefault="006439A8" w:rsidP="006439A8">
      <w:pPr>
        <w:rPr>
          <w:lang w:val="en-US"/>
        </w:rPr>
      </w:pPr>
      <w:r w:rsidRPr="006439A8">
        <w:rPr>
          <w:lang w:val="en-US"/>
        </w:rPr>
        <w:t>On this day, you will observe, interpret, and discuss your findings in direct relation to your original problem statement and defined use case. Based on your evaluation results, analyze how effectively auto-correlation revealed recurring structures and how reliably cross-correlation detected the selected signal segment.</w:t>
      </w:r>
    </w:p>
    <w:p w14:paraId="582B6A67" w14:textId="77777777" w:rsidR="006439A8" w:rsidRDefault="006439A8" w:rsidP="004A7045">
      <w:pPr>
        <w:rPr>
          <w:lang w:val="en-US"/>
        </w:rPr>
      </w:pPr>
    </w:p>
    <w:p w14:paraId="3E0ACBC7" w14:textId="77777777" w:rsidR="006439A8" w:rsidRPr="00C5084E" w:rsidRDefault="006439A8" w:rsidP="006439A8">
      <w:pPr>
        <w:rPr>
          <w:lang w:val="en-US"/>
        </w:rPr>
      </w:pPr>
      <w:r w:rsidRPr="00C5084E">
        <w:rPr>
          <w:lang w:val="en-US"/>
        </w:rPr>
        <w:t>Structure your analysis into observations, interpretation, and discussion. Examine the practical applicability of your results: Under which conditions does cross-correlation provide stable and reliable detection in your domain? How do the tested perturbations affect detection performance, and what does this imply for real-world use?</w:t>
      </w:r>
    </w:p>
    <w:p w14:paraId="3486D568" w14:textId="77777777" w:rsidR="00902EE2" w:rsidRPr="004A7045" w:rsidRDefault="00902EE2" w:rsidP="004A7045">
      <w:pPr>
        <w:rPr>
          <w:lang w:val="en-US"/>
        </w:rPr>
      </w:pPr>
    </w:p>
    <w:p w14:paraId="7E70DDEB" w14:textId="099399BF" w:rsidR="00C5084E" w:rsidRPr="00C5084E" w:rsidRDefault="00C5084E" w:rsidP="00C5084E">
      <w:pPr>
        <w:rPr>
          <w:lang w:val="en-US"/>
        </w:rPr>
      </w:pPr>
      <w:r w:rsidRPr="00C5084E">
        <w:rPr>
          <w:lang w:val="en-US"/>
        </w:rPr>
        <w:t xml:space="preserve">Critically analyze the relationship between your methodological design (plan), your implementation, and your evaluated parameter configuration. If adjustments were necessary, explain why and what </w:t>
      </w:r>
      <w:proofErr w:type="gramStart"/>
      <w:r w:rsidRPr="00C5084E">
        <w:rPr>
          <w:lang w:val="en-US"/>
        </w:rPr>
        <w:t>this reveals</w:t>
      </w:r>
      <w:proofErr w:type="gramEnd"/>
      <w:r w:rsidRPr="00C5084E">
        <w:rPr>
          <w:lang w:val="en-US"/>
        </w:rPr>
        <w:t xml:space="preserve"> about applying correlation methods in practice.</w:t>
      </w:r>
    </w:p>
    <w:p w14:paraId="335F6C0C" w14:textId="6A11A6E5" w:rsidR="006439A8" w:rsidRDefault="006439A8" w:rsidP="006439A8">
      <w:pPr>
        <w:rPr>
          <w:lang w:val="en-US"/>
        </w:rPr>
      </w:pPr>
      <w:r w:rsidRPr="00C5084E">
        <w:rPr>
          <w:lang w:val="en-US"/>
        </w:rPr>
        <w:t>Present your conclusions concisely and in a technically precise manner (approximately 180</w:t>
      </w:r>
      <w:r w:rsidR="00C5084E" w:rsidRPr="00C5084E">
        <w:rPr>
          <w:lang w:val="en-US"/>
        </w:rPr>
        <w:t>-</w:t>
      </w:r>
      <w:r w:rsidRPr="00C5084E">
        <w:rPr>
          <w:lang w:val="en-US"/>
        </w:rPr>
        <w:t>220 words). Your discussion must clearly connect quantitative results, parameter choices, robustness findings, and domain relevance. No new computations should be introduced.</w:t>
      </w:r>
    </w:p>
    <w:p w14:paraId="5740A195" w14:textId="77777777" w:rsidR="008D2CA9" w:rsidRDefault="008D2CA9" w:rsidP="006A3335">
      <w:pPr>
        <w:rPr>
          <w:lang w:val="en-US"/>
        </w:rPr>
      </w:pPr>
    </w:p>
    <w:p w14:paraId="0E14A40D" w14:textId="77777777" w:rsidR="0094753B" w:rsidRDefault="0094753B">
      <w:pPr>
        <w:spacing w:after="200" w:line="276" w:lineRule="auto"/>
        <w:rPr>
          <w:lang w:val="en-US"/>
        </w:rPr>
      </w:pPr>
      <w:r>
        <w:rPr>
          <w:lang w:val="en-US"/>
        </w:rPr>
        <w:br w:type="page"/>
      </w:r>
    </w:p>
    <w:p w14:paraId="590704C5" w14:textId="6FF857C4" w:rsidR="0094753B" w:rsidRDefault="0094753B" w:rsidP="008C4FBA">
      <w:pPr>
        <w:pStyle w:val="berschrift1ohneNummerierung"/>
        <w:numPr>
          <w:ilvl w:val="1"/>
          <w:numId w:val="8"/>
        </w:numPr>
        <w:ind w:left="360" w:hanging="360"/>
        <w:rPr>
          <w:lang w:val="en-US"/>
        </w:rPr>
      </w:pPr>
      <w:r>
        <w:rPr>
          <w:lang w:val="en-US"/>
        </w:rPr>
        <w:lastRenderedPageBreak/>
        <w:t>Convolution</w:t>
      </w:r>
      <w:r w:rsidR="001C6069">
        <w:rPr>
          <w:lang w:val="en-US"/>
        </w:rPr>
        <w:t xml:space="preserve"> and Deconvolution</w:t>
      </w:r>
    </w:p>
    <w:p w14:paraId="25FC9373" w14:textId="15674EE2" w:rsidR="001D442F" w:rsidRDefault="001D442F" w:rsidP="001C6069">
      <w:pPr>
        <w:pStyle w:val="berschrift2ohneNummerierung"/>
        <w:rPr>
          <w:lang w:val="en-US"/>
        </w:rPr>
      </w:pPr>
      <w:r>
        <w:rPr>
          <w:lang w:val="en-US"/>
        </w:rPr>
        <w:t>Learning Objectives</w:t>
      </w:r>
    </w:p>
    <w:p w14:paraId="15BDAB91" w14:textId="54F831E5" w:rsidR="00AB3EB6" w:rsidRPr="00AB3EB6" w:rsidRDefault="00AB3EB6" w:rsidP="008C4FBA">
      <w:pPr>
        <w:pStyle w:val="ListParagraph"/>
        <w:numPr>
          <w:ilvl w:val="0"/>
          <w:numId w:val="11"/>
        </w:numPr>
        <w:ind w:left="360"/>
        <w:rPr>
          <w:lang w:val="en-US"/>
        </w:rPr>
      </w:pPr>
      <w:r w:rsidRPr="00AB3EB6">
        <w:rPr>
          <w:lang w:val="en-US"/>
        </w:rPr>
        <w:t>Conceptual: Apply convolution as a linear system operation and apply deconvolution as an inverse problem in a domain-specific context.</w:t>
      </w:r>
    </w:p>
    <w:p w14:paraId="286BA01C" w14:textId="77777777" w:rsidR="00AB3EB6" w:rsidRPr="00AB3EB6" w:rsidRDefault="00AB3EB6" w:rsidP="008C4FBA">
      <w:pPr>
        <w:pStyle w:val="ListParagraph"/>
        <w:numPr>
          <w:ilvl w:val="0"/>
          <w:numId w:val="11"/>
        </w:numPr>
        <w:ind w:left="360"/>
        <w:rPr>
          <w:lang w:val="en-US"/>
        </w:rPr>
      </w:pPr>
      <w:r w:rsidRPr="00AB3EB6">
        <w:rPr>
          <w:lang w:val="en-US"/>
        </w:rPr>
        <w:t>Methodological: Select appropriate convolution kernels and a suitable deconvolution approach aligned with signal characteristics and performance requirements.</w:t>
      </w:r>
    </w:p>
    <w:p w14:paraId="082BD1D6" w14:textId="77777777" w:rsidR="00AB3EB6" w:rsidRPr="00AB3EB6" w:rsidRDefault="00AB3EB6" w:rsidP="008C4FBA">
      <w:pPr>
        <w:pStyle w:val="ListParagraph"/>
        <w:numPr>
          <w:ilvl w:val="0"/>
          <w:numId w:val="11"/>
        </w:numPr>
        <w:ind w:left="360"/>
        <w:rPr>
          <w:lang w:val="en-US"/>
        </w:rPr>
      </w:pPr>
      <w:r w:rsidRPr="00AB3EB6">
        <w:rPr>
          <w:lang w:val="en-US"/>
        </w:rPr>
        <w:t>Technical: Implement one-dimensional convolution manually and apply deconvolution in a structured and traceable manner.</w:t>
      </w:r>
    </w:p>
    <w:p w14:paraId="534214E5" w14:textId="77777777" w:rsidR="00AB3EB6" w:rsidRPr="00AB3EB6" w:rsidRDefault="00AB3EB6" w:rsidP="008C4FBA">
      <w:pPr>
        <w:pStyle w:val="ListParagraph"/>
        <w:numPr>
          <w:ilvl w:val="0"/>
          <w:numId w:val="11"/>
        </w:numPr>
        <w:ind w:left="360"/>
        <w:rPr>
          <w:lang w:val="en-US"/>
        </w:rPr>
      </w:pPr>
      <w:r w:rsidRPr="00AB3EB6">
        <w:rPr>
          <w:lang w:val="en-US"/>
        </w:rPr>
        <w:t>Analytical: Quantitatively compare original, filtered, and reconstructed signals using appropriate performance metrics.</w:t>
      </w:r>
    </w:p>
    <w:p w14:paraId="28EFAE52" w14:textId="0DC86823" w:rsidR="001D442F" w:rsidRPr="00AB3EB6" w:rsidRDefault="00AB3EB6" w:rsidP="008C4FBA">
      <w:pPr>
        <w:pStyle w:val="ListParagraph"/>
        <w:numPr>
          <w:ilvl w:val="0"/>
          <w:numId w:val="11"/>
        </w:numPr>
        <w:ind w:left="360"/>
        <w:rPr>
          <w:lang w:val="en-US"/>
        </w:rPr>
      </w:pPr>
      <w:r w:rsidRPr="00AB3EB6">
        <w:rPr>
          <w:lang w:val="en-US"/>
        </w:rPr>
        <w:t>Reflective: Evaluate trade-offs between smoothing, stability, noise sensitivity, and reconstruction fidelity in practical applications.</w:t>
      </w:r>
    </w:p>
    <w:p w14:paraId="6C7123D4" w14:textId="0363C801" w:rsidR="001C6069" w:rsidRPr="001C6069" w:rsidRDefault="001C6069" w:rsidP="001C6069">
      <w:pPr>
        <w:pStyle w:val="berschrift2ohneNummerierung"/>
        <w:rPr>
          <w:lang w:val="en-US"/>
        </w:rPr>
      </w:pPr>
      <w:r w:rsidRPr="001C6069">
        <w:rPr>
          <w:lang w:val="en-US"/>
        </w:rPr>
        <w:t>Day 11 – Data &amp; Domain</w:t>
      </w:r>
    </w:p>
    <w:p w14:paraId="37968EB2" w14:textId="442603EA" w:rsidR="006F1484" w:rsidRDefault="006F1484" w:rsidP="006F1484">
      <w:pPr>
        <w:rPr>
          <w:lang w:val="en-US"/>
        </w:rPr>
      </w:pPr>
      <w:r w:rsidRPr="006F1484">
        <w:rPr>
          <w:lang w:val="en-US"/>
        </w:rPr>
        <w:t xml:space="preserve">On this day, you will define the problem statement and use case in which one-dimensional convolution is an appropriate approach. Select a country-related signal and describe its origin, physical meaning, and characteristics. </w:t>
      </w:r>
      <w:r w:rsidR="00C41243">
        <w:rPr>
          <w:lang w:val="en-US"/>
        </w:rPr>
        <w:t xml:space="preserve">Select one representative signal window only. </w:t>
      </w:r>
      <w:r w:rsidRPr="006F1484">
        <w:rPr>
          <w:lang w:val="en-US"/>
        </w:rPr>
        <w:t>Clearly explain what issue you aim to address (e.g., smoothing, noise reduction, feature enhancement) and why convolution in the spatial domain is suitable for this objective.</w:t>
      </w:r>
    </w:p>
    <w:p w14:paraId="08101AF5" w14:textId="77777777" w:rsidR="006F1484" w:rsidRPr="006F1484" w:rsidRDefault="006F1484" w:rsidP="006F1484">
      <w:pPr>
        <w:rPr>
          <w:lang w:val="en-US"/>
        </w:rPr>
      </w:pPr>
    </w:p>
    <w:p w14:paraId="25ED1D54" w14:textId="77777777" w:rsidR="006F1484" w:rsidRDefault="006F1484" w:rsidP="006F1484">
      <w:pPr>
        <w:rPr>
          <w:lang w:val="en-US"/>
        </w:rPr>
      </w:pPr>
      <w:r w:rsidRPr="006F1484">
        <w:rPr>
          <w:lang w:val="en-US"/>
        </w:rPr>
        <w:t>Describe the expected effect of filtering on your signal and explain what improvement or transformation you seek to achieve. In addition, consider the role of deconvolution as the inverse operation of convolution. Explain how reconstructing or restoring a signal from its filtered or blurred version could be relevant in your domain (e.g., recovering attenuated features, reversing smoothing effects, restoring signal structure).</w:t>
      </w:r>
    </w:p>
    <w:p w14:paraId="6F858DC7" w14:textId="77777777" w:rsidR="006F1484" w:rsidRPr="006F1484" w:rsidRDefault="006F1484" w:rsidP="006F1484">
      <w:pPr>
        <w:rPr>
          <w:lang w:val="en-US"/>
        </w:rPr>
      </w:pPr>
    </w:p>
    <w:p w14:paraId="4B61BC88" w14:textId="1BC19DA8" w:rsidR="009E409C" w:rsidRDefault="006F1484" w:rsidP="001C6069">
      <w:pPr>
        <w:rPr>
          <w:lang w:val="en-US"/>
        </w:rPr>
      </w:pPr>
      <w:r w:rsidRPr="006F1484">
        <w:rPr>
          <w:lang w:val="en-US"/>
        </w:rPr>
        <w:t>The focus of this day is on domain framing, problem formulation, and justification of convolution and deconvolution as meaningful analytical tools in your specific use case. No implementation or quantitative analysis should be included.</w:t>
      </w:r>
    </w:p>
    <w:p w14:paraId="5B6B7FEA" w14:textId="77777777" w:rsidR="00BD6813" w:rsidRDefault="00BD6813" w:rsidP="001C6069">
      <w:pPr>
        <w:rPr>
          <w:lang w:val="en-US"/>
        </w:rPr>
      </w:pPr>
    </w:p>
    <w:p w14:paraId="7EB46167" w14:textId="6909B755" w:rsidR="00BD6813" w:rsidRDefault="00BD6813" w:rsidP="001C6069">
      <w:pPr>
        <w:rPr>
          <w:lang w:val="en-US"/>
        </w:rPr>
      </w:pPr>
      <w:r w:rsidRPr="00F70E05">
        <w:rPr>
          <w:lang w:val="en-US"/>
        </w:rPr>
        <w:t>Start a new notebook for this block.</w:t>
      </w:r>
    </w:p>
    <w:p w14:paraId="2CDB3055" w14:textId="77777777" w:rsidR="005B5D3E" w:rsidRDefault="005B5D3E" w:rsidP="001C6069">
      <w:pPr>
        <w:rPr>
          <w:lang w:val="en-US"/>
        </w:rPr>
      </w:pPr>
    </w:p>
    <w:p w14:paraId="2C74FA9F" w14:textId="77777777" w:rsidR="005B5D3E" w:rsidRPr="00FD3A11" w:rsidRDefault="005B5D3E" w:rsidP="005B5D3E">
      <w:pPr>
        <w:rPr>
          <w:lang w:val="en-US"/>
        </w:rPr>
      </w:pPr>
      <w:r w:rsidRPr="00FD3A11">
        <w:rPr>
          <w:lang w:val="en-US"/>
        </w:rPr>
        <w:t xml:space="preserve">Reference examples: The following use cases are provided for orientation. You may select one of them and adapt it to your chosen </w:t>
      </w:r>
      <w:proofErr w:type="gramStart"/>
      <w:r w:rsidRPr="00FD3A11">
        <w:rPr>
          <w:lang w:val="en-US"/>
        </w:rPr>
        <w:t>country, or</w:t>
      </w:r>
      <w:proofErr w:type="gramEnd"/>
      <w:r w:rsidRPr="00FD3A11">
        <w:rPr>
          <w:lang w:val="en-US"/>
        </w:rPr>
        <w:t xml:space="preserve"> define a suitable alternative within your selected domain.</w:t>
      </w:r>
    </w:p>
    <w:p w14:paraId="5CF2D151" w14:textId="77777777" w:rsidR="000478F9" w:rsidRDefault="000478F9" w:rsidP="001C6069">
      <w:pPr>
        <w:rPr>
          <w:lang w:val="en-US"/>
        </w:rPr>
      </w:pPr>
    </w:p>
    <w:p w14:paraId="02C00A69" w14:textId="77777777" w:rsidR="000478F9" w:rsidRDefault="000478F9" w:rsidP="000478F9">
      <w:pPr>
        <w:rPr>
          <w:b/>
          <w:bCs/>
          <w:lang w:val="en-US"/>
        </w:rPr>
      </w:pPr>
      <w:r w:rsidRPr="006D6E98">
        <w:rPr>
          <w:b/>
          <w:bCs/>
          <w:lang w:val="en-US"/>
        </w:rPr>
        <w:t>Ocean Wave Monitoring – Signal Smoothing and Feature Restoration</w:t>
      </w:r>
    </w:p>
    <w:p w14:paraId="09BFA09E" w14:textId="77777777" w:rsidR="006D6E98" w:rsidRPr="006D6E98" w:rsidRDefault="006D6E98" w:rsidP="000478F9">
      <w:pPr>
        <w:rPr>
          <w:b/>
          <w:bCs/>
          <w:lang w:val="en-US"/>
        </w:rPr>
      </w:pPr>
    </w:p>
    <w:p w14:paraId="2836ABD1" w14:textId="35387835" w:rsidR="000478F9" w:rsidRPr="000478F9" w:rsidRDefault="000478F9" w:rsidP="000478F9">
      <w:pPr>
        <w:rPr>
          <w:lang w:val="en-US"/>
        </w:rPr>
      </w:pPr>
      <w:r w:rsidRPr="006D6E98">
        <w:rPr>
          <w:b/>
          <w:bCs/>
          <w:lang w:val="en-US"/>
        </w:rPr>
        <w:t>Use Case</w:t>
      </w:r>
      <w:r w:rsidR="006D6E98">
        <w:rPr>
          <w:b/>
          <w:bCs/>
          <w:lang w:val="en-US"/>
        </w:rPr>
        <w:t xml:space="preserve">: </w:t>
      </w:r>
      <w:r w:rsidRPr="000478F9">
        <w:rPr>
          <w:lang w:val="en-US"/>
        </w:rPr>
        <w:t>At a coastal holiday destination, wave height is continuously measured to characterize sea conditions. The recorded signal reflects periodic swell motion combined with short-term wind-driven fluctuations and measurement noise.</w:t>
      </w:r>
    </w:p>
    <w:p w14:paraId="546A3BEE" w14:textId="77777777" w:rsidR="000478F9" w:rsidRPr="000478F9" w:rsidRDefault="000478F9" w:rsidP="000478F9">
      <w:pPr>
        <w:rPr>
          <w:lang w:val="en-US"/>
        </w:rPr>
      </w:pPr>
    </w:p>
    <w:p w14:paraId="4A5BDBE4" w14:textId="76215748" w:rsidR="0027301E" w:rsidRDefault="000478F9" w:rsidP="000478F9">
      <w:pPr>
        <w:rPr>
          <w:lang w:val="en-US"/>
        </w:rPr>
      </w:pPr>
      <w:r w:rsidRPr="006D6E98">
        <w:rPr>
          <w:b/>
          <w:bCs/>
          <w:lang w:val="en-US"/>
        </w:rPr>
        <w:t>Problem Statement</w:t>
      </w:r>
      <w:r w:rsidR="0027301E">
        <w:rPr>
          <w:b/>
          <w:bCs/>
          <w:lang w:val="en-US"/>
        </w:rPr>
        <w:t xml:space="preserve"> Convolution</w:t>
      </w:r>
      <w:r w:rsidR="006D6E98">
        <w:rPr>
          <w:b/>
          <w:bCs/>
          <w:lang w:val="en-US"/>
        </w:rPr>
        <w:t xml:space="preserve">: </w:t>
      </w:r>
      <w:r w:rsidRPr="000478F9">
        <w:rPr>
          <w:lang w:val="en-US"/>
        </w:rPr>
        <w:t xml:space="preserve">Wave height measurements often contain high-frequency noise and small-scale fluctuations that obscure dominant swell patterns. Convolution with a suitable smoothing kernel can attenuate short-term variations and highlight the underlying wave structure. However, smoothing also modifies peak amplitudes and may blur sharp transitions associated with sudden wave groups. </w:t>
      </w:r>
    </w:p>
    <w:p w14:paraId="01FCB5BB" w14:textId="77777777" w:rsidR="0027301E" w:rsidRDefault="0027301E" w:rsidP="000478F9">
      <w:pPr>
        <w:rPr>
          <w:lang w:val="en-US"/>
        </w:rPr>
      </w:pPr>
    </w:p>
    <w:p w14:paraId="2292F206" w14:textId="42B4C1F6" w:rsidR="0027301E" w:rsidRPr="00D720C6" w:rsidRDefault="0027301E" w:rsidP="000478F9">
      <w:pPr>
        <w:rPr>
          <w:b/>
          <w:bCs/>
          <w:lang w:val="en-GB"/>
        </w:rPr>
      </w:pPr>
      <w:r>
        <w:rPr>
          <w:b/>
          <w:bCs/>
          <w:lang w:val="en-GB"/>
        </w:rPr>
        <w:lastRenderedPageBreak/>
        <w:t xml:space="preserve">Problem Statement </w:t>
      </w:r>
      <w:r w:rsidRPr="00D720C6">
        <w:rPr>
          <w:b/>
          <w:bCs/>
          <w:lang w:val="en-GB"/>
        </w:rPr>
        <w:t>Deconvolution:</w:t>
      </w:r>
      <w:r w:rsidRPr="00D720C6">
        <w:rPr>
          <w:lang w:val="en-GB"/>
        </w:rPr>
        <w:t xml:space="preserve"> After filtering, deconvolution can be used to investigate to what extent attenuated </w:t>
      </w:r>
      <w:proofErr w:type="gramStart"/>
      <w:r w:rsidRPr="00D720C6">
        <w:rPr>
          <w:lang w:val="en-GB"/>
        </w:rPr>
        <w:t>features</w:t>
      </w:r>
      <w:proofErr w:type="gramEnd"/>
      <w:r w:rsidRPr="00D720C6">
        <w:rPr>
          <w:lang w:val="en-GB"/>
        </w:rPr>
        <w:t xml:space="preserve"> or the original signal structure can be recovered. The challenge is to assess reconstruction quality while considering potential instability and information loss introduced by convolution.</w:t>
      </w:r>
    </w:p>
    <w:p w14:paraId="4949A1A7" w14:textId="77777777" w:rsidR="000478F9" w:rsidRPr="000478F9" w:rsidRDefault="000478F9" w:rsidP="000478F9">
      <w:pPr>
        <w:rPr>
          <w:lang w:val="en-US"/>
        </w:rPr>
      </w:pPr>
    </w:p>
    <w:p w14:paraId="28CB5CFC" w14:textId="203189F7" w:rsidR="000478F9" w:rsidRDefault="000478F9" w:rsidP="000478F9">
      <w:pPr>
        <w:rPr>
          <w:b/>
          <w:bCs/>
          <w:lang w:val="en-US"/>
        </w:rPr>
      </w:pPr>
      <w:r w:rsidRPr="006D6E98">
        <w:rPr>
          <w:b/>
          <w:bCs/>
          <w:lang w:val="en-US"/>
        </w:rPr>
        <w:t>Speech Signal – Noise Reduction and Signal Restoration</w:t>
      </w:r>
    </w:p>
    <w:p w14:paraId="2971B87D" w14:textId="77777777" w:rsidR="006D6E98" w:rsidRPr="006D6E98" w:rsidRDefault="006D6E98" w:rsidP="000478F9">
      <w:pPr>
        <w:rPr>
          <w:b/>
          <w:bCs/>
          <w:lang w:val="en-US"/>
        </w:rPr>
      </w:pPr>
    </w:p>
    <w:p w14:paraId="16436DB9" w14:textId="472CE3F2" w:rsidR="000478F9" w:rsidRPr="000478F9" w:rsidRDefault="000478F9" w:rsidP="000478F9">
      <w:pPr>
        <w:rPr>
          <w:lang w:val="en-US"/>
        </w:rPr>
      </w:pPr>
      <w:r w:rsidRPr="006D6E98">
        <w:rPr>
          <w:b/>
          <w:bCs/>
          <w:lang w:val="en-US"/>
        </w:rPr>
        <w:t>Use Case</w:t>
      </w:r>
      <w:r w:rsidR="006D6E98" w:rsidRPr="006D6E98">
        <w:rPr>
          <w:b/>
          <w:bCs/>
          <w:lang w:val="en-US"/>
        </w:rPr>
        <w:t>:</w:t>
      </w:r>
      <w:r w:rsidR="006D6E98">
        <w:rPr>
          <w:lang w:val="en-US"/>
        </w:rPr>
        <w:t xml:space="preserve"> </w:t>
      </w:r>
      <w:r w:rsidRPr="000478F9">
        <w:rPr>
          <w:lang w:val="en-US"/>
        </w:rPr>
        <w:t>A speech recording obtained in a noisy environment is processed to improve intelligibility. The signal contains broadband speech components superimposed with environmental noise.</w:t>
      </w:r>
    </w:p>
    <w:p w14:paraId="33D51040" w14:textId="77777777" w:rsidR="000478F9" w:rsidRPr="000478F9" w:rsidRDefault="000478F9" w:rsidP="000478F9">
      <w:pPr>
        <w:rPr>
          <w:lang w:val="en-US"/>
        </w:rPr>
      </w:pPr>
    </w:p>
    <w:p w14:paraId="4D35A2C9" w14:textId="081F63C6" w:rsidR="0027301E" w:rsidRPr="0027301E" w:rsidRDefault="0027301E" w:rsidP="0027301E">
      <w:pPr>
        <w:rPr>
          <w:b/>
          <w:bCs/>
          <w:lang w:val="en-US"/>
        </w:rPr>
      </w:pPr>
      <w:r w:rsidRPr="0027301E">
        <w:rPr>
          <w:b/>
          <w:bCs/>
          <w:lang w:val="en-US"/>
        </w:rPr>
        <w:t xml:space="preserve">Problem Statement Convolution: </w:t>
      </w:r>
      <w:r w:rsidRPr="00D720C6">
        <w:rPr>
          <w:lang w:val="en-US"/>
        </w:rPr>
        <w:t>High-frequency noise or other unwanted components may reduce speech clarity. Convolution with a suitable smoothing or low-pass kernel should reduce these disturbances while preserving relevant acoustic structures. However, filtering may also attenuate consonant components and reduce spectral sharpness.</w:t>
      </w:r>
    </w:p>
    <w:p w14:paraId="1DB2DC01" w14:textId="77777777" w:rsidR="0027301E" w:rsidRPr="0027301E" w:rsidRDefault="0027301E" w:rsidP="0027301E">
      <w:pPr>
        <w:rPr>
          <w:b/>
          <w:bCs/>
          <w:lang w:val="en-US"/>
        </w:rPr>
      </w:pPr>
    </w:p>
    <w:p w14:paraId="498EBC8A" w14:textId="4ECD108C" w:rsidR="0027301E" w:rsidRPr="0027301E" w:rsidRDefault="0027301E" w:rsidP="0027301E">
      <w:pPr>
        <w:rPr>
          <w:lang w:val="en-US"/>
        </w:rPr>
      </w:pPr>
      <w:r w:rsidRPr="0027301E">
        <w:rPr>
          <w:b/>
          <w:bCs/>
          <w:lang w:val="en-US"/>
        </w:rPr>
        <w:t xml:space="preserve">Problem Statement Deconvolution: </w:t>
      </w:r>
      <w:r w:rsidRPr="00D720C6">
        <w:rPr>
          <w:lang w:val="en-US"/>
        </w:rPr>
        <w:t>Filtering or reverberation may alter relevant speech characteristics. Deconvolution should investigate to what extent the original signal structure can be reconstructed from the modified signal and whether the reconstruction remains sufficiently accurate and stable.</w:t>
      </w:r>
    </w:p>
    <w:p w14:paraId="427DFA99" w14:textId="77777777" w:rsidR="000478F9" w:rsidRPr="000478F9" w:rsidRDefault="000478F9" w:rsidP="000478F9">
      <w:pPr>
        <w:rPr>
          <w:lang w:val="en-US"/>
        </w:rPr>
      </w:pPr>
    </w:p>
    <w:p w14:paraId="760395D2" w14:textId="5F25ED76" w:rsidR="000478F9" w:rsidRDefault="000478F9" w:rsidP="000478F9">
      <w:pPr>
        <w:rPr>
          <w:b/>
          <w:bCs/>
          <w:lang w:val="en-US"/>
        </w:rPr>
      </w:pPr>
      <w:r w:rsidRPr="006D6E98">
        <w:rPr>
          <w:b/>
          <w:bCs/>
          <w:lang w:val="en-US"/>
        </w:rPr>
        <w:t>Fitness Tracker – Motion Artifact Reduction and Recovery</w:t>
      </w:r>
    </w:p>
    <w:p w14:paraId="6C36A8C6" w14:textId="77777777" w:rsidR="006D6E98" w:rsidRPr="006D6E98" w:rsidRDefault="006D6E98" w:rsidP="000478F9">
      <w:pPr>
        <w:rPr>
          <w:b/>
          <w:bCs/>
          <w:lang w:val="en-US"/>
        </w:rPr>
      </w:pPr>
    </w:p>
    <w:p w14:paraId="59D650B8" w14:textId="6171B759" w:rsidR="000478F9" w:rsidRPr="000478F9" w:rsidRDefault="000478F9" w:rsidP="000478F9">
      <w:pPr>
        <w:rPr>
          <w:lang w:val="en-US"/>
        </w:rPr>
      </w:pPr>
      <w:r w:rsidRPr="006D6E98">
        <w:rPr>
          <w:b/>
          <w:bCs/>
          <w:lang w:val="en-US"/>
        </w:rPr>
        <w:t>Use Case</w:t>
      </w:r>
      <w:r w:rsidR="006D6E98">
        <w:rPr>
          <w:b/>
          <w:bCs/>
          <w:lang w:val="en-US"/>
        </w:rPr>
        <w:t xml:space="preserve">: </w:t>
      </w:r>
      <w:r w:rsidRPr="000478F9">
        <w:rPr>
          <w:lang w:val="en-US"/>
        </w:rPr>
        <w:t>During a hiking holiday, a wearable fitness tracker records optical pulse (PPG) and acceleration signals. These measurements contain physiological rhythms as well as motion-induced disturbances.</w:t>
      </w:r>
    </w:p>
    <w:p w14:paraId="0DE38CF0" w14:textId="77777777" w:rsidR="000478F9" w:rsidRPr="000478F9" w:rsidRDefault="000478F9" w:rsidP="000478F9">
      <w:pPr>
        <w:rPr>
          <w:lang w:val="en-US"/>
        </w:rPr>
      </w:pPr>
    </w:p>
    <w:p w14:paraId="6A26B018" w14:textId="639F168D" w:rsidR="00D720C6" w:rsidRDefault="00D720C6" w:rsidP="00D720C6">
      <w:pPr>
        <w:rPr>
          <w:lang w:val="en-CH"/>
        </w:rPr>
      </w:pPr>
      <w:r w:rsidRPr="00D720C6">
        <w:rPr>
          <w:b/>
          <w:bCs/>
          <w:lang w:val="en-CH"/>
        </w:rPr>
        <w:t xml:space="preserve">Problem Statement Convolution: </w:t>
      </w:r>
      <w:r w:rsidRPr="00D720C6">
        <w:rPr>
          <w:lang w:val="en-CH"/>
        </w:rPr>
        <w:t>Motion artifacts and high-frequency disturbances may obscure physiologically relevant patterns such as heartbeat or cadence. Convolution should suppress unwanted fluctuations while preserving important temporal and amplitude characteristics. However, filtering may distort peak shapes or reduce temporal precision.</w:t>
      </w:r>
    </w:p>
    <w:p w14:paraId="79E50474" w14:textId="77777777" w:rsidR="00D720C6" w:rsidRPr="00D720C6" w:rsidRDefault="00D720C6" w:rsidP="00D720C6">
      <w:pPr>
        <w:rPr>
          <w:b/>
          <w:bCs/>
          <w:lang w:val="en-CH"/>
        </w:rPr>
      </w:pPr>
    </w:p>
    <w:p w14:paraId="693E7E21" w14:textId="77C98157" w:rsidR="00D720C6" w:rsidRPr="00D720C6" w:rsidRDefault="00D720C6" w:rsidP="00D720C6">
      <w:pPr>
        <w:rPr>
          <w:b/>
          <w:bCs/>
          <w:lang w:val="en-CH"/>
        </w:rPr>
      </w:pPr>
      <w:r w:rsidRPr="00D720C6">
        <w:rPr>
          <w:b/>
          <w:bCs/>
          <w:lang w:val="en-CH"/>
        </w:rPr>
        <w:t xml:space="preserve">Problem Statement Deconvolution: </w:t>
      </w:r>
      <w:r w:rsidRPr="00D720C6">
        <w:rPr>
          <w:lang w:val="en-CH"/>
        </w:rPr>
        <w:t>Filtering may alter physiologically relevant signal characteristics. Deconvolution should investigate to what extent the original signal dynamics can be recovered from the filtered signal and whether the reconstruction remains sufficiently faithful and stable for the intended use.</w:t>
      </w:r>
    </w:p>
    <w:p w14:paraId="1FE31863" w14:textId="77777777" w:rsidR="000478F9" w:rsidRPr="000478F9" w:rsidRDefault="000478F9" w:rsidP="000478F9">
      <w:pPr>
        <w:rPr>
          <w:lang w:val="en-US"/>
        </w:rPr>
      </w:pPr>
    </w:p>
    <w:p w14:paraId="662B585E" w14:textId="12EAC69E" w:rsidR="000478F9" w:rsidRDefault="000478F9" w:rsidP="000478F9">
      <w:pPr>
        <w:rPr>
          <w:b/>
          <w:bCs/>
          <w:lang w:val="en-US"/>
        </w:rPr>
      </w:pPr>
      <w:r w:rsidRPr="006D6E98">
        <w:rPr>
          <w:b/>
          <w:bCs/>
          <w:lang w:val="en-US"/>
        </w:rPr>
        <w:t>Wind Turbine Vibration Monitoring – Feature Enhancement and Reconstruction</w:t>
      </w:r>
    </w:p>
    <w:p w14:paraId="794C258F" w14:textId="77777777" w:rsidR="006D6E98" w:rsidRPr="006D6E98" w:rsidRDefault="006D6E98" w:rsidP="000478F9">
      <w:pPr>
        <w:rPr>
          <w:b/>
          <w:bCs/>
          <w:lang w:val="en-US"/>
        </w:rPr>
      </w:pPr>
    </w:p>
    <w:p w14:paraId="4D80A8DA" w14:textId="35569D4A" w:rsidR="000478F9" w:rsidRPr="000478F9" w:rsidRDefault="000478F9" w:rsidP="000478F9">
      <w:pPr>
        <w:rPr>
          <w:lang w:val="en-US"/>
        </w:rPr>
      </w:pPr>
      <w:r w:rsidRPr="006D6E98">
        <w:rPr>
          <w:b/>
          <w:bCs/>
          <w:lang w:val="en-US"/>
        </w:rPr>
        <w:t>Use Case</w:t>
      </w:r>
      <w:r w:rsidR="006D6E98">
        <w:rPr>
          <w:b/>
          <w:bCs/>
          <w:lang w:val="en-US"/>
        </w:rPr>
        <w:t xml:space="preserve">: </w:t>
      </w:r>
      <w:r w:rsidRPr="000478F9">
        <w:rPr>
          <w:lang w:val="en-US"/>
        </w:rPr>
        <w:t>Vibration sensors installed in a wind turbine record mechanical oscillations associated with rotational motion and structural resonance. The signal may contain broadband noise and transient disturbances.</w:t>
      </w:r>
    </w:p>
    <w:p w14:paraId="5BDAA1DD" w14:textId="77777777" w:rsidR="000478F9" w:rsidRPr="000478F9" w:rsidRDefault="000478F9" w:rsidP="000478F9">
      <w:pPr>
        <w:rPr>
          <w:lang w:val="en-US"/>
        </w:rPr>
      </w:pPr>
    </w:p>
    <w:p w14:paraId="155CCD53" w14:textId="1DFC4803" w:rsidR="00D720C6" w:rsidRDefault="00D720C6" w:rsidP="00D720C6">
      <w:pPr>
        <w:rPr>
          <w:lang w:val="en-CH"/>
        </w:rPr>
      </w:pPr>
      <w:r w:rsidRPr="00D720C6">
        <w:rPr>
          <w:b/>
          <w:bCs/>
          <w:lang w:val="en-CH"/>
        </w:rPr>
        <w:t xml:space="preserve">Problem Statement Convolution: </w:t>
      </w:r>
      <w:r w:rsidRPr="00D720C6">
        <w:rPr>
          <w:lang w:val="en-CH"/>
        </w:rPr>
        <w:t>Noise components may obscure characteristic vibration patterns associated with rotational dynamics or emerging faults. Convolution should suppress irrelevant fluctuations while preserving relevant oscillatory and transient structures. However, filtering may attenuate fault signatures or alter amplitude relationships between spectral components.</w:t>
      </w:r>
    </w:p>
    <w:p w14:paraId="10FE6188" w14:textId="77777777" w:rsidR="00D720C6" w:rsidRPr="00D720C6" w:rsidRDefault="00D720C6" w:rsidP="00D720C6">
      <w:pPr>
        <w:rPr>
          <w:b/>
          <w:bCs/>
          <w:lang w:val="en-CH"/>
        </w:rPr>
      </w:pPr>
    </w:p>
    <w:p w14:paraId="243DA0E7" w14:textId="4FAA36C7" w:rsidR="00D720C6" w:rsidRPr="00D720C6" w:rsidRDefault="00D720C6" w:rsidP="00D720C6">
      <w:pPr>
        <w:rPr>
          <w:b/>
          <w:bCs/>
          <w:lang w:val="en-CH"/>
        </w:rPr>
      </w:pPr>
      <w:r w:rsidRPr="00D720C6">
        <w:rPr>
          <w:b/>
          <w:bCs/>
          <w:lang w:val="en-CH"/>
        </w:rPr>
        <w:t xml:space="preserve">Problem Statement Deconvolution: </w:t>
      </w:r>
      <w:r w:rsidRPr="00D720C6">
        <w:rPr>
          <w:lang w:val="en-CH"/>
        </w:rPr>
        <w:t>Filtering may attenuate or distort relevant vibration features. Deconvolution should investigate to what extent these characteristics can be reconstructed from the filtered signal while considering reconstruction fidelity, noise amplification, instability, and information loss.</w:t>
      </w:r>
    </w:p>
    <w:p w14:paraId="0AD3770B" w14:textId="77777777" w:rsidR="000478F9" w:rsidRDefault="000478F9" w:rsidP="001C6069">
      <w:pPr>
        <w:rPr>
          <w:lang w:val="en-US"/>
        </w:rPr>
      </w:pPr>
    </w:p>
    <w:p w14:paraId="5E32356C" w14:textId="325E2A62" w:rsidR="00C02C83" w:rsidRPr="00C02C83" w:rsidRDefault="00C02C83" w:rsidP="00C02C83">
      <w:pPr>
        <w:pStyle w:val="berschrift2ohneNummerierung"/>
        <w:rPr>
          <w:lang w:val="en-US"/>
        </w:rPr>
      </w:pPr>
      <w:r w:rsidRPr="00C02C83">
        <w:rPr>
          <w:lang w:val="en-US"/>
        </w:rPr>
        <w:t>Day 12 – Methodological</w:t>
      </w:r>
      <w:r w:rsidR="00765669">
        <w:rPr>
          <w:lang w:val="en-US"/>
        </w:rPr>
        <w:t xml:space="preserve"> Design</w:t>
      </w:r>
    </w:p>
    <w:p w14:paraId="3D6C1304" w14:textId="77777777" w:rsidR="00026B93" w:rsidRPr="00026B93" w:rsidRDefault="00026B93" w:rsidP="00026B93">
      <w:pPr>
        <w:rPr>
          <w:lang w:val="en-US"/>
        </w:rPr>
      </w:pPr>
      <w:r w:rsidRPr="00026B93">
        <w:rPr>
          <w:lang w:val="en-US"/>
        </w:rPr>
        <w:t>On this day, you will define and justify your methodological choices for convolution and deconvolution in direct relation to your problem statement and use case.</w:t>
      </w:r>
    </w:p>
    <w:p w14:paraId="7622618F" w14:textId="77777777" w:rsidR="00026B93" w:rsidRPr="00026B93" w:rsidRDefault="00026B93" w:rsidP="00026B93">
      <w:pPr>
        <w:rPr>
          <w:lang w:val="en-US"/>
        </w:rPr>
      </w:pPr>
    </w:p>
    <w:p w14:paraId="20059460" w14:textId="7AF9F02E" w:rsidR="00026B93" w:rsidRPr="00026B93" w:rsidRDefault="00026B93" w:rsidP="00026B93">
      <w:pPr>
        <w:rPr>
          <w:lang w:val="en-US"/>
        </w:rPr>
      </w:pPr>
      <w:r w:rsidRPr="00026B93">
        <w:rPr>
          <w:lang w:val="en-US"/>
        </w:rPr>
        <w:t xml:space="preserve">Select one or two suitable convolution kernels (e.g., moving average, Gaussian smoothing, or another justified filter) and explain why they are appropriate for your signal characteristics and objective. Clearly justify your choice of kernel type, kernel size, and any relevant </w:t>
      </w:r>
      <w:r w:rsidR="002E0E65">
        <w:rPr>
          <w:lang w:val="en-US"/>
        </w:rPr>
        <w:t>1-</w:t>
      </w:r>
      <w:r w:rsidR="00AB2421">
        <w:rPr>
          <w:lang w:val="en-US"/>
        </w:rPr>
        <w:t>2</w:t>
      </w:r>
      <w:r w:rsidR="002E0E65">
        <w:rPr>
          <w:lang w:val="en-US"/>
        </w:rPr>
        <w:t xml:space="preserve"> </w:t>
      </w:r>
      <w:r w:rsidRPr="00026B93">
        <w:rPr>
          <w:lang w:val="en-US"/>
        </w:rPr>
        <w:t>parameters. Your reasoning should focus on how these choices influence filtering behavior in the context of your specific use case (e.g., smoothing strength, feature preservation, attenuation of noise).</w:t>
      </w:r>
    </w:p>
    <w:p w14:paraId="1119F03C" w14:textId="77777777" w:rsidR="00026B93" w:rsidRPr="00026B93" w:rsidRDefault="00026B93" w:rsidP="00026B93">
      <w:pPr>
        <w:rPr>
          <w:lang w:val="en-US"/>
        </w:rPr>
      </w:pPr>
    </w:p>
    <w:p w14:paraId="517E4A91" w14:textId="6A51910B" w:rsidR="00026B93" w:rsidRPr="00026B93" w:rsidRDefault="00026B93" w:rsidP="00026B93">
      <w:pPr>
        <w:rPr>
          <w:lang w:val="en-US"/>
        </w:rPr>
      </w:pPr>
      <w:r w:rsidRPr="00026B93">
        <w:rPr>
          <w:lang w:val="en-US"/>
        </w:rPr>
        <w:t>In addition, research different approaches to deconvolution that are applicable to one-dimensional signals (e.g., inverse filtering, regularized inverse filtering, Wiener filtering, or another suitable method). Based on this comparison, select one deconvolution approach and justify why it is methodologically appropriate for your signal characteristics and anticipated challenges.</w:t>
      </w:r>
      <w:r w:rsidR="00C17A32">
        <w:rPr>
          <w:lang w:val="en-US"/>
        </w:rPr>
        <w:t xml:space="preserve"> </w:t>
      </w:r>
      <w:r w:rsidRPr="00026B93">
        <w:rPr>
          <w:lang w:val="en-US"/>
        </w:rPr>
        <w:t xml:space="preserve">Your justification should explicitly address expected reconstruction quality in your use case. How accurate does the reconstruction need to be </w:t>
      </w:r>
      <w:proofErr w:type="gramStart"/>
      <w:r w:rsidRPr="00026B93">
        <w:rPr>
          <w:lang w:val="en-US"/>
        </w:rPr>
        <w:t>in order to</w:t>
      </w:r>
      <w:proofErr w:type="gramEnd"/>
      <w:r w:rsidRPr="00026B93">
        <w:rPr>
          <w:lang w:val="en-US"/>
        </w:rPr>
        <w:t xml:space="preserve"> be practically useful? Discuss considerations such as stability, sensitivity to noise, reconstruction fidelity, and parameter requirements, and explain how these aspects influence your methodological choice.</w:t>
      </w:r>
    </w:p>
    <w:p w14:paraId="74FF6FEB" w14:textId="77777777" w:rsidR="00026B93" w:rsidRDefault="00026B93" w:rsidP="00026B93">
      <w:pPr>
        <w:rPr>
          <w:lang w:val="en-US"/>
        </w:rPr>
      </w:pPr>
    </w:p>
    <w:p w14:paraId="3914AA5C" w14:textId="06758302" w:rsidR="00FB4079" w:rsidRDefault="00026B93" w:rsidP="00026B93">
      <w:pPr>
        <w:rPr>
          <w:lang w:val="en-US"/>
        </w:rPr>
      </w:pPr>
      <w:r w:rsidRPr="00026B93">
        <w:rPr>
          <w:lang w:val="en-US"/>
        </w:rPr>
        <w:t>The focus of this day is on justified method and parameter selection aligned with your use case and expected performance requirements. No algorithmic step descriptions, implementations, or experimental results should be included.</w:t>
      </w:r>
    </w:p>
    <w:p w14:paraId="449DA5B4" w14:textId="77777777" w:rsidR="009457B5" w:rsidRPr="00026B93" w:rsidRDefault="009457B5" w:rsidP="009457B5">
      <w:pPr>
        <w:pStyle w:val="berschrift2ohneNummerierung"/>
        <w:rPr>
          <w:lang w:val="en-US"/>
        </w:rPr>
      </w:pPr>
      <w:r w:rsidRPr="009457B5">
        <w:rPr>
          <w:lang w:val="en-US"/>
        </w:rPr>
        <w:t>Day 13 – Technical Implementation</w:t>
      </w:r>
    </w:p>
    <w:p w14:paraId="100779B6" w14:textId="77777777" w:rsidR="00A95619" w:rsidRDefault="00A95619" w:rsidP="00A95619">
      <w:pPr>
        <w:rPr>
          <w:lang w:val="en-US"/>
        </w:rPr>
      </w:pPr>
      <w:r w:rsidRPr="00A95619">
        <w:rPr>
          <w:lang w:val="en-US"/>
        </w:rPr>
        <w:t>On this day, you will implement your convolution and deconvolution methods as defined in your methodological plan (Day 12).</w:t>
      </w:r>
    </w:p>
    <w:p w14:paraId="792D0B52" w14:textId="77777777" w:rsidR="00A95619" w:rsidRPr="00A95619" w:rsidRDefault="00A95619" w:rsidP="00A95619">
      <w:pPr>
        <w:rPr>
          <w:lang w:val="en-US"/>
        </w:rPr>
      </w:pPr>
    </w:p>
    <w:p w14:paraId="48875241" w14:textId="318BDED6" w:rsidR="00A95619" w:rsidRDefault="00A95619" w:rsidP="00A95619">
      <w:pPr>
        <w:rPr>
          <w:lang w:val="en-US"/>
        </w:rPr>
      </w:pPr>
      <w:r w:rsidRPr="00A95619">
        <w:rPr>
          <w:lang w:val="en-US"/>
        </w:rPr>
        <w:t>First, implement one-dimensional convolution manually in the spatial domain. The primary convolution must be your own implementation; library functions may only be used for verification. Your implementation should clearly reflect the essential elements of convolution, including kernel application, sliding window operation, summation of products, a defined boundary handling strategy</w:t>
      </w:r>
      <w:r w:rsidR="00C21E28">
        <w:rPr>
          <w:lang w:val="en-US"/>
        </w:rPr>
        <w:t>, or other relevant parameters</w:t>
      </w:r>
      <w:r w:rsidRPr="00A95619">
        <w:rPr>
          <w:lang w:val="en-US"/>
        </w:rPr>
        <w:t xml:space="preserve">. Apply your convolution to the selected signal and compare the result to an appropriate library implementation to verify correctness. Briefly </w:t>
      </w:r>
      <w:r w:rsidR="00FE677A">
        <w:rPr>
          <w:lang w:val="en-US"/>
        </w:rPr>
        <w:t>observe</w:t>
      </w:r>
      <w:r w:rsidRPr="00A95619">
        <w:rPr>
          <w:lang w:val="en-US"/>
        </w:rPr>
        <w:t xml:space="preserve"> whether the outputs match and explain any discrepancies.</w:t>
      </w:r>
    </w:p>
    <w:p w14:paraId="4B1773AA" w14:textId="77777777" w:rsidR="00A95619" w:rsidRPr="00A95619" w:rsidRDefault="00A95619" w:rsidP="00A95619">
      <w:pPr>
        <w:rPr>
          <w:lang w:val="en-US"/>
        </w:rPr>
      </w:pPr>
    </w:p>
    <w:p w14:paraId="7C66E699" w14:textId="77777777" w:rsidR="00670C25" w:rsidRDefault="00A95619" w:rsidP="00A95619">
      <w:pPr>
        <w:rPr>
          <w:lang w:val="en-US"/>
        </w:rPr>
      </w:pPr>
      <w:r w:rsidRPr="00A95619">
        <w:rPr>
          <w:lang w:val="en-US"/>
        </w:rPr>
        <w:t xml:space="preserve">Next, </w:t>
      </w:r>
      <w:r w:rsidR="00925CF5">
        <w:rPr>
          <w:lang w:val="en-US"/>
        </w:rPr>
        <w:t>apply</w:t>
      </w:r>
      <w:r w:rsidRPr="00A95619">
        <w:rPr>
          <w:lang w:val="en-US"/>
        </w:rPr>
        <w:t xml:space="preserve"> </w:t>
      </w:r>
      <w:r w:rsidR="00925CF5">
        <w:rPr>
          <w:lang w:val="en-US"/>
        </w:rPr>
        <w:t xml:space="preserve">your selected </w:t>
      </w:r>
      <w:r w:rsidRPr="00A95619">
        <w:rPr>
          <w:lang w:val="en-US"/>
        </w:rPr>
        <w:t xml:space="preserve">deconvolution to the filtered signal to obtain a reconstructed version. </w:t>
      </w:r>
      <w:r w:rsidR="00F401C5">
        <w:rPr>
          <w:lang w:val="en-US"/>
        </w:rPr>
        <w:t>For this part, appropriate library implementations may be used; however,</w:t>
      </w:r>
      <w:r w:rsidR="00F401C5" w:rsidRPr="00A95619">
        <w:rPr>
          <w:lang w:val="en-US"/>
        </w:rPr>
        <w:t xml:space="preserve"> </w:t>
      </w:r>
      <w:r w:rsidR="00F401C5">
        <w:rPr>
          <w:lang w:val="en-US"/>
        </w:rPr>
        <w:t>ensure that parameter choices are transparently reasoned.</w:t>
      </w:r>
      <w:r w:rsidR="00670C25">
        <w:rPr>
          <w:lang w:val="en-US"/>
        </w:rPr>
        <w:t xml:space="preserve"> </w:t>
      </w:r>
    </w:p>
    <w:p w14:paraId="0860DDFA" w14:textId="77777777" w:rsidR="00670C25" w:rsidRDefault="00670C25" w:rsidP="00A95619">
      <w:pPr>
        <w:rPr>
          <w:lang w:val="en-US"/>
        </w:rPr>
      </w:pPr>
    </w:p>
    <w:p w14:paraId="104A9244" w14:textId="6D74C37C" w:rsidR="006B6485" w:rsidRDefault="00A95619" w:rsidP="00A95619">
      <w:pPr>
        <w:rPr>
          <w:lang w:val="en-US"/>
        </w:rPr>
      </w:pPr>
      <w:r w:rsidRPr="00A95619">
        <w:rPr>
          <w:lang w:val="en-US"/>
        </w:rPr>
        <w:t xml:space="preserve">The objective of this day is technically correct, transparent, and well-structured implementation of both convolution and deconvolution. </w:t>
      </w:r>
      <w:r w:rsidR="00415A26" w:rsidRPr="00415A26">
        <w:rPr>
          <w:lang w:val="en-US"/>
        </w:rPr>
        <w:t>A small number of clearly structured experiments is preferred over many loosely connected ones.</w:t>
      </w:r>
      <w:r w:rsidR="00415A26">
        <w:rPr>
          <w:lang w:val="en-US"/>
        </w:rPr>
        <w:t xml:space="preserve"> </w:t>
      </w:r>
      <w:r w:rsidRPr="00A95619">
        <w:rPr>
          <w:lang w:val="en-US"/>
        </w:rPr>
        <w:t>Systematic performance comparison and interpretation will be conducted on the following days.</w:t>
      </w:r>
    </w:p>
    <w:p w14:paraId="2DDF8D38" w14:textId="77777777" w:rsidR="006B6485" w:rsidRPr="006B6485" w:rsidRDefault="006B6485" w:rsidP="006B6485">
      <w:pPr>
        <w:pStyle w:val="berschrift2ohneNummerierung"/>
        <w:rPr>
          <w:lang w:val="en-US"/>
        </w:rPr>
      </w:pPr>
      <w:r w:rsidRPr="006B6485">
        <w:rPr>
          <w:lang w:val="en-US"/>
        </w:rPr>
        <w:t>Day 14 – Evaluation</w:t>
      </w:r>
    </w:p>
    <w:p w14:paraId="56B4C1AE" w14:textId="5195A4A7" w:rsidR="00BE4D15" w:rsidRPr="00BE4D15" w:rsidRDefault="00BE4D15" w:rsidP="00BE4D15">
      <w:pPr>
        <w:rPr>
          <w:lang w:val="en-US"/>
        </w:rPr>
      </w:pPr>
      <w:r w:rsidRPr="00BE4D15">
        <w:rPr>
          <w:lang w:val="en-US"/>
        </w:rPr>
        <w:t>On this day, you will systematically evaluate the effects of convolution and deconvolution in relation to the performance expectations defined previously in your methodological planning.</w:t>
      </w:r>
    </w:p>
    <w:p w14:paraId="7428A7A8" w14:textId="77777777" w:rsidR="00BE4D15" w:rsidRDefault="00BE4D15" w:rsidP="006B6485">
      <w:pPr>
        <w:rPr>
          <w:lang w:val="en-US"/>
        </w:rPr>
      </w:pPr>
    </w:p>
    <w:p w14:paraId="37F280E4" w14:textId="4E098D25" w:rsidR="00BE4D15" w:rsidRDefault="00BE4D15" w:rsidP="006B6485">
      <w:pPr>
        <w:rPr>
          <w:lang w:val="en-US"/>
        </w:rPr>
      </w:pPr>
      <w:r w:rsidRPr="00BE4D15">
        <w:rPr>
          <w:lang w:val="en-US"/>
        </w:rPr>
        <w:t xml:space="preserve">Begin by defining 1 quantitative evaluation approaches (e.g., numerical metrics and/or quantitatively interpretable visualizations) to assess filtering performance and reconstruction quality. Clearly justify why the selected approach is appropriate for your signal characteristics and use </w:t>
      </w:r>
      <w:proofErr w:type="gramStart"/>
      <w:r w:rsidRPr="00BE4D15">
        <w:rPr>
          <w:lang w:val="en-US"/>
        </w:rPr>
        <w:t>case, and</w:t>
      </w:r>
      <w:proofErr w:type="gramEnd"/>
      <w:r w:rsidRPr="00BE4D15">
        <w:rPr>
          <w:lang w:val="en-US"/>
        </w:rPr>
        <w:t xml:space="preserve"> specify which aspect of performance it captures (e.g., noise reduction, amplitude preservation, reconstruction fidelity, stability). </w:t>
      </w:r>
    </w:p>
    <w:p w14:paraId="5B2093CD" w14:textId="77777777" w:rsidR="00BE4D15" w:rsidRDefault="00BE4D15" w:rsidP="006B6485">
      <w:pPr>
        <w:rPr>
          <w:lang w:val="en-US"/>
        </w:rPr>
      </w:pPr>
    </w:p>
    <w:p w14:paraId="75440AD1" w14:textId="77777777" w:rsidR="00BE4D15" w:rsidRPr="00BE4D15" w:rsidRDefault="00BE4D15" w:rsidP="00BE4D15">
      <w:pPr>
        <w:rPr>
          <w:lang w:val="en-US"/>
        </w:rPr>
      </w:pPr>
      <w:r w:rsidRPr="00BE4D15">
        <w:rPr>
          <w:lang w:val="en-US"/>
        </w:rPr>
        <w:t>Using the defined evaluation approach, compare the original signal, the filtered signal, and the reconstructed signal in a structured and traceable manner relative to a clearly defined baseline configuration. Quantify smoothing effects, distortion, or information loss introduced by convolution and assess how effectively deconvolution restores relevant signal characteristics. The same evaluation approach must be applied consistently across all configurations, and all reported quantities must include appropriate units or normalization.</w:t>
      </w:r>
    </w:p>
    <w:p w14:paraId="328F42D1" w14:textId="77777777" w:rsidR="006B6485" w:rsidRPr="006B6485" w:rsidRDefault="006B6485" w:rsidP="006B6485">
      <w:pPr>
        <w:rPr>
          <w:lang w:val="en-US"/>
        </w:rPr>
      </w:pPr>
    </w:p>
    <w:p w14:paraId="7F669F38" w14:textId="5F789417" w:rsidR="00BE4D15" w:rsidRPr="00BE4D15" w:rsidRDefault="00BE4D15" w:rsidP="00BE4D15">
      <w:pPr>
        <w:rPr>
          <w:lang w:val="en-US"/>
        </w:rPr>
      </w:pPr>
      <w:r w:rsidRPr="00BE4D15">
        <w:rPr>
          <w:lang w:val="en-US"/>
        </w:rPr>
        <w:t xml:space="preserve">Systematically vary </w:t>
      </w:r>
      <w:r w:rsidR="00AB2421">
        <w:rPr>
          <w:lang w:val="en-US"/>
        </w:rPr>
        <w:t>1-2</w:t>
      </w:r>
      <w:r w:rsidRPr="00BE4D15">
        <w:rPr>
          <w:lang w:val="en-US"/>
        </w:rPr>
        <w:t xml:space="preserve"> key parameters (e.g., kernel size, smoothing strength, regularization parameter) and quantify how these choices influence filtering and reconstruction performance relative to the baseline. The objective is to analyze trade-offs between stability, noise sensitivity, and reconstruction fidelity using structured, quantitative comparison.</w:t>
      </w:r>
    </w:p>
    <w:p w14:paraId="384BF5BC" w14:textId="77777777" w:rsidR="006B6485" w:rsidRPr="006B6485" w:rsidRDefault="006B6485" w:rsidP="006B6485">
      <w:pPr>
        <w:rPr>
          <w:lang w:val="en-US"/>
        </w:rPr>
      </w:pPr>
    </w:p>
    <w:p w14:paraId="6F828E3D" w14:textId="5615438C" w:rsidR="00070D1C" w:rsidRPr="00A95619" w:rsidRDefault="006B6485" w:rsidP="006B6485">
      <w:pPr>
        <w:rPr>
          <w:lang w:val="en-US"/>
        </w:rPr>
      </w:pPr>
      <w:r w:rsidRPr="00BE4D15">
        <w:rPr>
          <w:lang w:val="en-US"/>
        </w:rPr>
        <w:t xml:space="preserve">The focus of this day is structured, quantitative evaluation and justified comparison. </w:t>
      </w:r>
      <w:r w:rsidR="00BE4D15" w:rsidRPr="00BE4D15">
        <w:rPr>
          <w:lang w:val="en-US"/>
        </w:rPr>
        <w:t xml:space="preserve">No new theoretical derivations or interpretative discussion should be introduced at this stage. </w:t>
      </w:r>
      <w:r w:rsidRPr="00BE4D15">
        <w:rPr>
          <w:lang w:val="en-US"/>
        </w:rPr>
        <w:t>No extended interpretation or reflective discussion should be included at this stage.</w:t>
      </w:r>
    </w:p>
    <w:p w14:paraId="4B85F84E" w14:textId="77777777" w:rsidR="00070D1C" w:rsidRPr="00070D1C" w:rsidRDefault="00070D1C" w:rsidP="00070D1C">
      <w:pPr>
        <w:pStyle w:val="berschrift2ohneNummerierung"/>
        <w:rPr>
          <w:lang w:val="en-US"/>
        </w:rPr>
      </w:pPr>
      <w:r w:rsidRPr="00070D1C">
        <w:rPr>
          <w:lang w:val="en-US"/>
        </w:rPr>
        <w:t>Day 15 – Analytical &amp; Communication, Final Reflection &amp; Revisions</w:t>
      </w:r>
    </w:p>
    <w:p w14:paraId="75C226D5" w14:textId="38D34075" w:rsidR="002D695B" w:rsidRPr="00C364C8" w:rsidRDefault="002D695B" w:rsidP="002D695B">
      <w:pPr>
        <w:rPr>
          <w:lang w:val="en-US"/>
        </w:rPr>
      </w:pPr>
      <w:r w:rsidRPr="00C364C8">
        <w:rPr>
          <w:lang w:val="en-US"/>
        </w:rPr>
        <w:t>On this day, you will first observe, interpret, and discuss your convolution and deconvolution results in direct relation to your original problem statement and defined use case. Based on your quantitative evaluation, analyze whether convolution achieved the intended effect (e.g., smoothing, noise reduction, feature enhancement) and whether the selected deconvolution method provided meaningful reconstruction.</w:t>
      </w:r>
    </w:p>
    <w:p w14:paraId="04B02D2F" w14:textId="77777777" w:rsidR="002D695B" w:rsidRPr="00C364C8" w:rsidRDefault="002D695B" w:rsidP="00070D1C">
      <w:pPr>
        <w:rPr>
          <w:lang w:val="en-US"/>
        </w:rPr>
      </w:pPr>
    </w:p>
    <w:p w14:paraId="37ED8391" w14:textId="169A8715" w:rsidR="000A56BB" w:rsidRPr="00C364C8" w:rsidRDefault="000A56BB" w:rsidP="000A56BB">
      <w:pPr>
        <w:rPr>
          <w:lang w:val="en-US"/>
        </w:rPr>
      </w:pPr>
      <w:r w:rsidRPr="00C364C8">
        <w:rPr>
          <w:lang w:val="en-US"/>
        </w:rPr>
        <w:t xml:space="preserve">Structure your analysis into observations, interpretation, and discussion. Critically assess whether the achieved reconstruction quality meets the expectations defined in your methodological design (plan). Evaluate the practical applicability of your approach: Under which conditions </w:t>
      </w:r>
      <w:proofErr w:type="gramStart"/>
      <w:r w:rsidRPr="00C364C8">
        <w:rPr>
          <w:lang w:val="en-US"/>
        </w:rPr>
        <w:t>is</w:t>
      </w:r>
      <w:proofErr w:type="gramEnd"/>
      <w:r w:rsidRPr="00C364C8">
        <w:rPr>
          <w:lang w:val="en-US"/>
        </w:rPr>
        <w:t xml:space="preserve"> convolution beneficial in your domain? When does deconvolution meaningfully improve signal interpretation, and where do limitations such as instability, noise amplification, or information loss appear? If differences occurred between your methodological plan, implementation, and evaluated parameter configuration, explain their causes and implications.</w:t>
      </w:r>
    </w:p>
    <w:p w14:paraId="2A52BB4D" w14:textId="77777777" w:rsidR="002D695B" w:rsidRPr="00C364C8" w:rsidRDefault="002D695B" w:rsidP="002D695B">
      <w:pPr>
        <w:rPr>
          <w:lang w:val="en-US"/>
        </w:rPr>
      </w:pPr>
    </w:p>
    <w:p w14:paraId="42E837B0" w14:textId="7D632131" w:rsidR="002D695B" w:rsidRPr="00C364C8" w:rsidRDefault="002D695B" w:rsidP="002D695B">
      <w:pPr>
        <w:rPr>
          <w:lang w:val="en-US"/>
        </w:rPr>
      </w:pPr>
      <w:r w:rsidRPr="00C364C8">
        <w:rPr>
          <w:lang w:val="en-US"/>
        </w:rPr>
        <w:t>Present this discussion concisely and in a technically precise manner (approximately 180</w:t>
      </w:r>
      <w:r w:rsidR="000A56BB" w:rsidRPr="00C364C8">
        <w:rPr>
          <w:lang w:val="en-US"/>
        </w:rPr>
        <w:t>-</w:t>
      </w:r>
      <w:r w:rsidRPr="00C364C8">
        <w:rPr>
          <w:lang w:val="en-US"/>
        </w:rPr>
        <w:t>220 words). All arguments must be grounded in your quantitative evaluation results. No new computations should be introduced.</w:t>
      </w:r>
    </w:p>
    <w:p w14:paraId="61AD360C" w14:textId="77777777" w:rsidR="002D695B" w:rsidRPr="00C364C8" w:rsidRDefault="002D695B" w:rsidP="002D695B">
      <w:pPr>
        <w:rPr>
          <w:lang w:val="en-US"/>
        </w:rPr>
      </w:pPr>
    </w:p>
    <w:p w14:paraId="597D0BB1" w14:textId="77777777" w:rsidR="004518E0" w:rsidRPr="00B217A3" w:rsidRDefault="004518E0" w:rsidP="004518E0">
      <w:pPr>
        <w:rPr>
          <w:lang w:val="en-US"/>
        </w:rPr>
      </w:pPr>
      <w:r w:rsidRPr="00B217A3">
        <w:rPr>
          <w:lang w:val="en-US"/>
        </w:rPr>
        <w:t>In addition, write a personal final reflection on MC (approximately 150 words).</w:t>
      </w:r>
      <w:r>
        <w:rPr>
          <w:lang w:val="en-US"/>
        </w:rPr>
        <w:t xml:space="preserve"> </w:t>
      </w:r>
      <w:r w:rsidRPr="00B217A3">
        <w:rPr>
          <w:lang w:val="en-US"/>
        </w:rPr>
        <w:t>Focus on insights and learning, not on describing what you did. Reflect on:</w:t>
      </w:r>
    </w:p>
    <w:p w14:paraId="2D367625" w14:textId="2888DEF6" w:rsidR="004518E0" w:rsidRPr="00B217A3" w:rsidRDefault="004518E0" w:rsidP="004518E0">
      <w:pPr>
        <w:pStyle w:val="ListParagraph"/>
        <w:numPr>
          <w:ilvl w:val="0"/>
          <w:numId w:val="20"/>
        </w:numPr>
        <w:rPr>
          <w:lang w:val="en-US"/>
        </w:rPr>
      </w:pPr>
      <w:r w:rsidRPr="00B217A3">
        <w:rPr>
          <w:lang w:val="en-US"/>
        </w:rPr>
        <w:t xml:space="preserve">what worked particularly well </w:t>
      </w:r>
      <w:r w:rsidR="00657697">
        <w:rPr>
          <w:lang w:val="en-US"/>
        </w:rPr>
        <w:t xml:space="preserve">or impressed you </w:t>
      </w:r>
      <w:r w:rsidRPr="00B217A3">
        <w:rPr>
          <w:lang w:val="en-US"/>
        </w:rPr>
        <w:t>and why</w:t>
      </w:r>
    </w:p>
    <w:p w14:paraId="1D5F320D" w14:textId="77777777" w:rsidR="004518E0" w:rsidRPr="00B217A3" w:rsidRDefault="004518E0" w:rsidP="004518E0">
      <w:pPr>
        <w:pStyle w:val="ListParagraph"/>
        <w:numPr>
          <w:ilvl w:val="0"/>
          <w:numId w:val="20"/>
        </w:numPr>
        <w:rPr>
          <w:lang w:val="en-US"/>
        </w:rPr>
      </w:pPr>
      <w:r w:rsidRPr="00B217A3">
        <w:rPr>
          <w:lang w:val="en-US"/>
        </w:rPr>
        <w:t>what you would approach differently if you repeated the task</w:t>
      </w:r>
    </w:p>
    <w:p w14:paraId="680FD092" w14:textId="77777777" w:rsidR="004518E0" w:rsidRPr="00B217A3" w:rsidRDefault="004518E0" w:rsidP="004518E0">
      <w:pPr>
        <w:pStyle w:val="ListParagraph"/>
        <w:numPr>
          <w:ilvl w:val="0"/>
          <w:numId w:val="20"/>
        </w:numPr>
        <w:rPr>
          <w:lang w:val="en-US"/>
        </w:rPr>
      </w:pPr>
      <w:r w:rsidRPr="00B217A3">
        <w:rPr>
          <w:lang w:val="en-US"/>
        </w:rPr>
        <w:t>which results or observations were unexpected or insightful</w:t>
      </w:r>
    </w:p>
    <w:p w14:paraId="41C1658E" w14:textId="77777777" w:rsidR="004518E0" w:rsidRPr="00B217A3" w:rsidRDefault="004518E0" w:rsidP="004518E0">
      <w:pPr>
        <w:pStyle w:val="ListParagraph"/>
        <w:numPr>
          <w:ilvl w:val="0"/>
          <w:numId w:val="20"/>
        </w:numPr>
        <w:rPr>
          <w:lang w:val="en-US"/>
        </w:rPr>
      </w:pPr>
      <w:r w:rsidRPr="00B217A3">
        <w:rPr>
          <w:lang w:val="en-US"/>
        </w:rPr>
        <w:t>what you learned about the gap between theoretical methods and practical application</w:t>
      </w:r>
    </w:p>
    <w:p w14:paraId="3361BD5F" w14:textId="77777777" w:rsidR="004518E0" w:rsidRPr="00B217A3" w:rsidRDefault="004518E0" w:rsidP="004518E0">
      <w:pPr>
        <w:rPr>
          <w:lang w:val="en-US"/>
        </w:rPr>
      </w:pPr>
    </w:p>
    <w:p w14:paraId="47AAB59C" w14:textId="77777777" w:rsidR="004518E0" w:rsidRPr="00C364C8" w:rsidRDefault="004518E0" w:rsidP="004518E0">
      <w:pPr>
        <w:rPr>
          <w:lang w:val="en-US"/>
        </w:rPr>
      </w:pPr>
      <w:r w:rsidRPr="00B217A3">
        <w:rPr>
          <w:lang w:val="en-US"/>
        </w:rPr>
        <w:lastRenderedPageBreak/>
        <w:t>Where appropriate, refer to specific decisions or outcomes from your work, but use them to support your reflection rather than to describe your process.</w:t>
      </w:r>
      <w:r>
        <w:rPr>
          <w:lang w:val="en-US"/>
        </w:rPr>
        <w:t xml:space="preserve"> </w:t>
      </w:r>
      <w:r w:rsidRPr="00B217A3">
        <w:rPr>
          <w:lang w:val="en-US"/>
        </w:rPr>
        <w:t>Avoid summarizing your workflow. The focus should be on critical reflection, key takeaways, and personal learning.</w:t>
      </w:r>
    </w:p>
    <w:p w14:paraId="7CEFF042" w14:textId="77777777" w:rsidR="002D695B" w:rsidRPr="00C364C8" w:rsidRDefault="002D695B" w:rsidP="002D695B">
      <w:pPr>
        <w:rPr>
          <w:lang w:val="en-US"/>
        </w:rPr>
      </w:pPr>
    </w:p>
    <w:p w14:paraId="6907782E" w14:textId="1BE10EF0" w:rsidR="002D695B" w:rsidRPr="0094753B" w:rsidRDefault="002D695B" w:rsidP="002D695B">
      <w:pPr>
        <w:rPr>
          <w:lang w:val="en-US"/>
        </w:rPr>
      </w:pPr>
      <w:r w:rsidRPr="00C364C8">
        <w:rPr>
          <w:lang w:val="en-US"/>
        </w:rPr>
        <w:t>Submit revisions, if applicable. Revisions are only considered if clearly highlighted in color. Code does not need to be colored; however, include a clearly marked text note in color before and after any changed code sections.</w:t>
      </w:r>
    </w:p>
    <w:sectPr w:rsidR="002D695B" w:rsidRPr="0094753B" w:rsidSect="00F86BA7">
      <w:headerReference w:type="even" r:id="rId17"/>
      <w:headerReference w:type="default" r:id="rId18"/>
      <w:footerReference w:type="even" r:id="rId19"/>
      <w:footerReference w:type="default" r:id="rId20"/>
      <w:headerReference w:type="first" r:id="rId21"/>
      <w:footerReference w:type="first" r:id="rId22"/>
      <w:pgSz w:w="11906" w:h="16838" w:code="9"/>
      <w:pgMar w:top="2268" w:right="737" w:bottom="1701" w:left="1191" w:header="568"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B3C25B" w14:textId="77777777" w:rsidR="00643614" w:rsidRDefault="00643614" w:rsidP="00A76598">
      <w:r>
        <w:separator/>
      </w:r>
    </w:p>
  </w:endnote>
  <w:endnote w:type="continuationSeparator" w:id="0">
    <w:p w14:paraId="6F627267" w14:textId="77777777" w:rsidR="00643614" w:rsidRDefault="00643614" w:rsidP="00A76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777F25" w14:textId="77777777" w:rsidR="00F86BA7" w:rsidRDefault="00F86B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D795C7" w14:textId="07AD8C47" w:rsidR="00CA3CD5" w:rsidRPr="00581BD4" w:rsidRDefault="00000000" w:rsidP="00CA3CD5">
    <w:pPr>
      <w:pStyle w:val="Footer"/>
      <w:tabs>
        <w:tab w:val="clear" w:pos="4536"/>
        <w:tab w:val="left" w:pos="1134"/>
      </w:tabs>
      <w:rPr>
        <w:lang w:val="en-US"/>
      </w:rPr>
    </w:pPr>
    <w:sdt>
      <w:sdtPr>
        <w:tag w:val="officeatworkDocumentPart: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"/>
        <w:id w:val="-1110113097"/>
        <w:placeholder>
          <w:docPart w:val="3E0A59E072124D029C16BBFDD314A9AB"/>
        </w:placeholder>
      </w:sdtPr>
      <w:sdtContent>
        <w:r w:rsidR="002F75DA">
          <w:rPr>
            <w:rFonts w:eastAsia="Times New Roman"/>
          </w:rPr>
          <w:t xml:space="preserve">Page </w:t>
        </w:r>
      </w:sdtContent>
    </w:sdt>
    <w:r w:rsidR="00CA3CD5">
      <w:fldChar w:fldCharType="begin"/>
    </w:r>
    <w:r w:rsidR="00CA3CD5" w:rsidRPr="00581BD4">
      <w:rPr>
        <w:lang w:val="en-US"/>
      </w:rPr>
      <w:instrText xml:space="preserve"> PAGE  \* Arabic  \* MERGEFORMAT </w:instrText>
    </w:r>
    <w:r w:rsidR="00CA3CD5">
      <w:fldChar w:fldCharType="separate"/>
    </w:r>
    <w:r w:rsidR="00CA3CD5" w:rsidRPr="00581BD4">
      <w:rPr>
        <w:lang w:val="en-US"/>
      </w:rPr>
      <w:t>2</w:t>
    </w:r>
    <w:r w:rsidR="00CA3CD5">
      <w:fldChar w:fldCharType="end"/>
    </w:r>
    <w:r w:rsidR="00CA3CD5" w:rsidRPr="00581BD4">
      <w:rPr>
        <w:lang w:val="en-US"/>
      </w:rPr>
      <w:t>/</w:t>
    </w:r>
    <w:r w:rsidR="000D0B0E">
      <w:fldChar w:fldCharType="begin"/>
    </w:r>
    <w:r w:rsidR="000D0B0E" w:rsidRPr="00581BD4">
      <w:rPr>
        <w:lang w:val="en-US"/>
      </w:rPr>
      <w:instrText xml:space="preserve"> NUMPAGES   \* MERGEFORMAT </w:instrText>
    </w:r>
    <w:r w:rsidR="000D0B0E">
      <w:fldChar w:fldCharType="separate"/>
    </w:r>
    <w:r w:rsidR="00CA3CD5" w:rsidRPr="00581BD4">
      <w:rPr>
        <w:lang w:val="en-US"/>
      </w:rPr>
      <w:t>2</w:t>
    </w:r>
    <w:r w:rsidR="000D0B0E">
      <w:fldChar w:fldCharType="end"/>
    </w:r>
    <w:r w:rsidR="00CA3CD5" w:rsidRPr="00581BD4">
      <w:rPr>
        <w:lang w:val="en-US"/>
      </w:rPr>
      <w:t xml:space="preserve"> </w:t>
    </w:r>
  </w:p>
  <w:p w14:paraId="44D98107" w14:textId="7A7DA2B3" w:rsidR="00236C64" w:rsidRPr="00581BD4" w:rsidRDefault="00236C64">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alias w:val="Fusszeileblock"/>
      <w:tag w:val="officeatworkDocumentPart: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"/>
      <w:id w:val="1943715413"/>
      <w:placeholder>
        <w:docPart w:val="A1A902A5EEC84A06992733D7F12C4611"/>
      </w:placeholder>
      <w15:color w:val="000000"/>
    </w:sdtPr>
    <w:sdtContent>
      <w:p w14:paraId="651A19F8" w14:textId="77777777" w:rsidR="002F75DA" w:rsidRDefault="002F75DA" w:rsidP="00146E89">
        <w:pPr>
          <w:pStyle w:val="Footer"/>
        </w:pPr>
      </w:p>
      <w:tbl>
        <w:tblPr>
          <w:tblW w:w="0" w:type="auto"/>
          <w:tblCellMar>
            <w:top w:w="15" w:type="dxa"/>
            <w:left w:w="15" w:type="dxa"/>
            <w:bottom w:w="15" w:type="dxa"/>
            <w:right w:w="15" w:type="dxa"/>
          </w:tblCellMar>
          <w:tblLook w:val="04A0" w:firstRow="1" w:lastRow="0" w:firstColumn="1" w:lastColumn="0" w:noHBand="0" w:noVBand="1"/>
        </w:tblPr>
        <w:tblGrid>
          <w:gridCol w:w="2488"/>
          <w:gridCol w:w="2497"/>
          <w:gridCol w:w="2483"/>
          <w:gridCol w:w="2510"/>
        </w:tblGrid>
        <w:tr w:rsidR="002F75DA" w14:paraId="50DCEFDF" w14:textId="77777777">
          <w:tc>
            <w:tcPr>
              <w:tcW w:w="2550" w:type="dxa"/>
              <w:hideMark/>
            </w:tcPr>
            <w:p w14:paraId="4816285B" w14:textId="77777777" w:rsidR="002F75DA" w:rsidRPr="002F75DA" w:rsidRDefault="002F75DA">
              <w:pPr>
                <w:pStyle w:val="footerdetails"/>
                <w:rPr>
                  <w:sz w:val="24"/>
                  <w:szCs w:val="24"/>
                  <w:lang w:val="en-US"/>
                </w:rPr>
              </w:pPr>
              <w:r w:rsidRPr="002F75DA">
                <w:rPr>
                  <w:lang w:val="en-US"/>
                </w:rPr>
                <w:t>Institute of Data Science (I4DS)</w:t>
              </w:r>
            </w:p>
          </w:tc>
          <w:tc>
            <w:tcPr>
              <w:tcW w:w="2550" w:type="dxa"/>
              <w:hideMark/>
            </w:tcPr>
            <w:p w14:paraId="15170F2A" w14:textId="77777777" w:rsidR="002F75DA" w:rsidRDefault="002F75DA">
              <w:pPr>
                <w:pStyle w:val="footerdetails"/>
              </w:pPr>
              <w:r>
                <w:t>Bahnhofstrasse 6</w:t>
              </w:r>
              <w:r>
                <w:br/>
                <w:t>5210 Windisch</w:t>
              </w:r>
            </w:p>
          </w:tc>
          <w:tc>
            <w:tcPr>
              <w:tcW w:w="2550" w:type="dxa"/>
              <w:hideMark/>
            </w:tcPr>
            <w:p w14:paraId="30AD8B83" w14:textId="77777777" w:rsidR="002F75DA" w:rsidRDefault="002F75DA">
              <w:pPr>
                <w:pStyle w:val="footerdetails"/>
              </w:pPr>
              <w:r>
                <w:t>T +41 56 202 80 24</w:t>
              </w:r>
            </w:p>
          </w:tc>
          <w:tc>
            <w:tcPr>
              <w:tcW w:w="2550" w:type="dxa"/>
              <w:hideMark/>
            </w:tcPr>
            <w:p w14:paraId="0CCDDE7C" w14:textId="77777777" w:rsidR="002F75DA" w:rsidRDefault="002F75DA">
              <w:pPr>
                <w:pStyle w:val="footerdetails"/>
              </w:pPr>
              <w:r>
                <w:t>susanne.suter@fhnw.ch</w:t>
              </w:r>
              <w:r>
                <w:br/>
                <w:t>www.fhnw.ch/hsi</w:t>
              </w:r>
            </w:p>
          </w:tc>
        </w:tr>
      </w:tbl>
      <w:p w14:paraId="4C8B6B59" w14:textId="1278E76B" w:rsidR="00236C64" w:rsidRPr="00565F3F" w:rsidRDefault="00000000" w:rsidP="00146E89">
        <w:pPr>
          <w:pStyle w:val="Footer"/>
          <w:rPr>
            <w:lang w:val="en-GB"/>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966823" w14:textId="77777777" w:rsidR="00643614" w:rsidRPr="00ED0D02" w:rsidRDefault="00643614" w:rsidP="00ED0D02">
      <w:pPr>
        <w:pStyle w:val="Footer"/>
      </w:pPr>
    </w:p>
  </w:footnote>
  <w:footnote w:type="continuationSeparator" w:id="0">
    <w:p w14:paraId="76045826" w14:textId="77777777" w:rsidR="00643614" w:rsidRDefault="00643614" w:rsidP="00A765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013DFE" w14:textId="77777777" w:rsidR="00F86BA7" w:rsidRDefault="00F86B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E6839" w14:textId="77777777" w:rsidR="00F86BA7" w:rsidRDefault="00F86B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4661A4" w14:textId="58E460E7" w:rsidR="00AB20F9" w:rsidRPr="00740737" w:rsidRDefault="00000000" w:rsidP="00F86BA7">
    <w:pPr>
      <w:pStyle w:val="Header"/>
      <w:tabs>
        <w:tab w:val="clear" w:pos="4536"/>
        <w:tab w:val="clear" w:pos="9072"/>
        <w:tab w:val="right" w:pos="9923"/>
      </w:tabs>
      <w:rPr>
        <w:lang w:val="en-GB"/>
      </w:rPr>
    </w:pPr>
    <w:sdt>
      <w:sdtPr>
        <w:alias w:val="Logo (Gesperrt)"/>
        <w:tag w:val="officeatworkDocumentPart: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"/>
        <w:id w:val="664133293"/>
        <w:lock w:val="sdtContentLocked"/>
        <w:placeholder>
          <w:docPart w:val="E980375BC21641B0ADAB709A11CD0CAE"/>
        </w:placeholder>
        <w15:color w:val="000000"/>
      </w:sdtPr>
      <w:sdtContent>
        <w:r w:rsidR="002F75DA">
          <w:rPr>
            <w:noProof/>
          </w:rPr>
          <w:drawing>
            <wp:inline distT="0" distB="0" distL="0" distR="0" wp14:anchorId="16FDB564" wp14:editId="6775E168">
              <wp:extent cx="3810008" cy="362713"/>
              <wp:effectExtent l="0" t="0" r="0" b="0"/>
              <wp:docPr id="10225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605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810008" cy="362713"/>
                      </a:xfrm>
                      <a:prstGeom prst="rect">
                        <a:avLst/>
                      </a:prstGeom>
                    </pic:spPr>
                  </pic:pic>
                </a:graphicData>
              </a:graphic>
            </wp:inline>
          </w:drawing>
        </w:r>
      </w:sdtContent>
    </w:sdt>
    <w:r w:rsidR="00504636" w:rsidRPr="00504636">
      <w:rPr>
        <w:lang w:val="en-US"/>
      </w:rPr>
      <w:tab/>
    </w:r>
    <w:sdt>
      <w:sdtPr>
        <w:alias w:val="Zusatz-Logo (Gesperrt)"/>
        <w:tag w:val="officeatworkDocumentPart: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"/>
        <w:id w:val="1975319663"/>
        <w:lock w:val="sdtContentLocked"/>
        <w:placeholder>
          <w:docPart w:val="1FBE4A3DF9954721B60087B0966B7F15"/>
        </w:placeholder>
        <w:showingPlcHdr/>
      </w:sdtPr>
      <w:sdtContent>
        <w:r w:rsidR="002F75DA" w:rsidRPr="000B4561">
          <w:rPr>
            <w:rStyle w:val="PlaceholderText"/>
          </w:rPr>
          <w: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B0989"/>
    <w:multiLevelType w:val="hybridMultilevel"/>
    <w:tmpl w:val="D6FC12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F2123A"/>
    <w:multiLevelType w:val="multilevel"/>
    <w:tmpl w:val="D174DF22"/>
    <w:numStyleLink w:val="FHNWAufzhlung"/>
  </w:abstractNum>
  <w:abstractNum w:abstractNumId="2" w15:restartNumberingAfterBreak="0">
    <w:nsid w:val="11650152"/>
    <w:multiLevelType w:val="multilevel"/>
    <w:tmpl w:val="A2C862C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2190134"/>
    <w:multiLevelType w:val="hybridMultilevel"/>
    <w:tmpl w:val="BBA2C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247C09"/>
    <w:multiLevelType w:val="multilevel"/>
    <w:tmpl w:val="644AD130"/>
    <w:styleLink w:val="FormatvorlageNummerierteListeLinks063cmHngend063cm"/>
    <w:lvl w:ilvl="0">
      <w:start w:val="1"/>
      <w:numFmt w:val="lowerLetter"/>
      <w:lvlText w:val="%1)"/>
      <w:lvlJc w:val="left"/>
      <w:pPr>
        <w:ind w:left="227" w:hanging="227"/>
      </w:pPr>
      <w:rPr>
        <w:rFonts w:ascii="Arial" w:hAnsi="Arial" w:hint="default"/>
      </w:rPr>
    </w:lvl>
    <w:lvl w:ilvl="1">
      <w:start w:val="1"/>
      <w:numFmt w:val="lowerLetter"/>
      <w:lvlText w:val="%2)"/>
      <w:lvlJc w:val="left"/>
      <w:pPr>
        <w:ind w:left="1077" w:hanging="226"/>
      </w:pPr>
      <w:rPr>
        <w:rFonts w:hint="default"/>
      </w:rPr>
    </w:lvl>
    <w:lvl w:ilvl="2">
      <w:start w:val="1"/>
      <w:numFmt w:val="lowerLetter"/>
      <w:lvlText w:val="%3)"/>
      <w:lvlJc w:val="left"/>
      <w:pPr>
        <w:ind w:left="1928" w:hanging="227"/>
      </w:pPr>
      <w:rPr>
        <w:rFonts w:hint="default"/>
      </w:rPr>
    </w:lvl>
    <w:lvl w:ilvl="3">
      <w:start w:val="1"/>
      <w:numFmt w:val="lowerLetter"/>
      <w:lvlText w:val="%4)"/>
      <w:lvlJc w:val="left"/>
      <w:pPr>
        <w:ind w:left="2778" w:hanging="226"/>
      </w:pPr>
      <w:rPr>
        <w:rFonts w:hint="default"/>
      </w:rPr>
    </w:lvl>
    <w:lvl w:ilvl="4">
      <w:start w:val="1"/>
      <w:numFmt w:val="lowerLetter"/>
      <w:lvlText w:val="%5)"/>
      <w:lvlJc w:val="left"/>
      <w:pPr>
        <w:ind w:left="3629" w:hanging="227"/>
      </w:pPr>
      <w:rPr>
        <w:rFonts w:hint="default"/>
      </w:rPr>
    </w:lvl>
    <w:lvl w:ilvl="5">
      <w:start w:val="1"/>
      <w:numFmt w:val="lowerLetter"/>
      <w:lvlText w:val="%6)"/>
      <w:lvlJc w:val="right"/>
      <w:pPr>
        <w:ind w:left="4479" w:hanging="226"/>
      </w:pPr>
      <w:rPr>
        <w:rFonts w:hint="default"/>
      </w:rPr>
    </w:lvl>
    <w:lvl w:ilvl="6">
      <w:start w:val="1"/>
      <w:numFmt w:val="lowerLetter"/>
      <w:lvlText w:val="%7)"/>
      <w:lvlJc w:val="left"/>
      <w:pPr>
        <w:ind w:left="5330" w:hanging="227"/>
      </w:pPr>
      <w:rPr>
        <w:rFonts w:hint="default"/>
      </w:rPr>
    </w:lvl>
    <w:lvl w:ilvl="7">
      <w:start w:val="1"/>
      <w:numFmt w:val="lowerLetter"/>
      <w:lvlText w:val="%8)"/>
      <w:lvlJc w:val="left"/>
      <w:pPr>
        <w:ind w:left="6180" w:hanging="226"/>
      </w:pPr>
      <w:rPr>
        <w:rFonts w:hint="default"/>
      </w:rPr>
    </w:lvl>
    <w:lvl w:ilvl="8">
      <w:start w:val="1"/>
      <w:numFmt w:val="lowerLetter"/>
      <w:lvlText w:val="%9)"/>
      <w:lvlJc w:val="right"/>
      <w:pPr>
        <w:ind w:left="7031" w:hanging="227"/>
      </w:pPr>
      <w:rPr>
        <w:rFonts w:hint="default"/>
      </w:rPr>
    </w:lvl>
  </w:abstractNum>
  <w:abstractNum w:abstractNumId="5" w15:restartNumberingAfterBreak="0">
    <w:nsid w:val="1BDB5150"/>
    <w:multiLevelType w:val="multilevel"/>
    <w:tmpl w:val="820202E4"/>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43F2E1A"/>
    <w:multiLevelType w:val="multilevel"/>
    <w:tmpl w:val="D174DF22"/>
    <w:styleLink w:val="FHNWAufzhlung"/>
    <w:lvl w:ilvl="0">
      <w:start w:val="1"/>
      <w:numFmt w:val="bullet"/>
      <w:pStyle w:val="ListBullet"/>
      <w:lvlText w:val=""/>
      <w:lvlJc w:val="left"/>
      <w:pPr>
        <w:ind w:left="227" w:hanging="227"/>
      </w:pPr>
      <w:rPr>
        <w:rFonts w:ascii="Symbol" w:hAnsi="Symbol" w:hint="default"/>
      </w:rPr>
    </w:lvl>
    <w:lvl w:ilvl="1">
      <w:start w:val="1"/>
      <w:numFmt w:val="bullet"/>
      <w:pStyle w:val="ListBullet2"/>
      <w:lvlText w:val=""/>
      <w:lvlJc w:val="left"/>
      <w:pPr>
        <w:tabs>
          <w:tab w:val="num" w:pos="851"/>
        </w:tabs>
        <w:ind w:left="1077" w:hanging="226"/>
      </w:pPr>
      <w:rPr>
        <w:rFonts w:ascii="Symbol" w:hAnsi="Symbol" w:hint="default"/>
      </w:rPr>
    </w:lvl>
    <w:lvl w:ilvl="2">
      <w:start w:val="1"/>
      <w:numFmt w:val="bullet"/>
      <w:pStyle w:val="ListBullet3"/>
      <w:lvlText w:val=""/>
      <w:lvlJc w:val="left"/>
      <w:pPr>
        <w:tabs>
          <w:tab w:val="num" w:pos="1701"/>
        </w:tabs>
        <w:ind w:left="1928" w:hanging="227"/>
      </w:pPr>
      <w:rPr>
        <w:rFonts w:ascii="Symbol" w:hAnsi="Symbol" w:hint="default"/>
      </w:rPr>
    </w:lvl>
    <w:lvl w:ilvl="3">
      <w:start w:val="1"/>
      <w:numFmt w:val="bullet"/>
      <w:pStyle w:val="ListBullet4"/>
      <w:lvlText w:val=""/>
      <w:lvlJc w:val="left"/>
      <w:pPr>
        <w:tabs>
          <w:tab w:val="num" w:pos="2552"/>
        </w:tabs>
        <w:ind w:left="2778" w:hanging="226"/>
      </w:pPr>
      <w:rPr>
        <w:rFonts w:ascii="Symbol" w:hAnsi="Symbol" w:hint="default"/>
      </w:rPr>
    </w:lvl>
    <w:lvl w:ilvl="4">
      <w:start w:val="1"/>
      <w:numFmt w:val="bullet"/>
      <w:pStyle w:val="ListBullet5"/>
      <w:lvlText w:val=""/>
      <w:lvlJc w:val="left"/>
      <w:pPr>
        <w:tabs>
          <w:tab w:val="num" w:pos="3402"/>
        </w:tabs>
        <w:ind w:left="3629" w:hanging="227"/>
      </w:pPr>
      <w:rPr>
        <w:rFonts w:ascii="Symbol" w:hAnsi="Symbol" w:hint="default"/>
      </w:rPr>
    </w:lvl>
    <w:lvl w:ilvl="5">
      <w:start w:val="1"/>
      <w:numFmt w:val="bullet"/>
      <w:lvlText w:val=""/>
      <w:lvlJc w:val="left"/>
      <w:pPr>
        <w:tabs>
          <w:tab w:val="num" w:pos="4253"/>
        </w:tabs>
        <w:ind w:left="2160" w:firstLine="2093"/>
      </w:pPr>
      <w:rPr>
        <w:rFonts w:ascii="Symbol" w:hAnsi="Symbol" w:hint="default"/>
      </w:rPr>
    </w:lvl>
    <w:lvl w:ilvl="6">
      <w:start w:val="1"/>
      <w:numFmt w:val="bullet"/>
      <w:lvlText w:val=""/>
      <w:lvlJc w:val="left"/>
      <w:pPr>
        <w:tabs>
          <w:tab w:val="num" w:pos="5103"/>
        </w:tabs>
        <w:ind w:left="5330" w:hanging="227"/>
      </w:pPr>
      <w:rPr>
        <w:rFonts w:ascii="Symbol" w:hAnsi="Symbol" w:hint="default"/>
      </w:rPr>
    </w:lvl>
    <w:lvl w:ilvl="7">
      <w:start w:val="1"/>
      <w:numFmt w:val="bullet"/>
      <w:lvlText w:val=""/>
      <w:lvlJc w:val="left"/>
      <w:pPr>
        <w:tabs>
          <w:tab w:val="num" w:pos="5954"/>
        </w:tabs>
        <w:ind w:left="6180" w:hanging="226"/>
      </w:pPr>
      <w:rPr>
        <w:rFonts w:ascii="Symbol" w:hAnsi="Symbol" w:hint="default"/>
      </w:rPr>
    </w:lvl>
    <w:lvl w:ilvl="8">
      <w:start w:val="1"/>
      <w:numFmt w:val="bullet"/>
      <w:lvlText w:val=""/>
      <w:lvlJc w:val="left"/>
      <w:pPr>
        <w:tabs>
          <w:tab w:val="num" w:pos="6804"/>
        </w:tabs>
        <w:ind w:left="7031" w:hanging="227"/>
      </w:pPr>
      <w:rPr>
        <w:rFonts w:ascii="Symbol" w:hAnsi="Symbol" w:hint="default"/>
      </w:rPr>
    </w:lvl>
  </w:abstractNum>
  <w:abstractNum w:abstractNumId="7" w15:restartNumberingAfterBreak="0">
    <w:nsid w:val="253B7B50"/>
    <w:multiLevelType w:val="hybridMultilevel"/>
    <w:tmpl w:val="DD4654D6"/>
    <w:lvl w:ilvl="0" w:tplc="0807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5A867C3"/>
    <w:multiLevelType w:val="hybridMultilevel"/>
    <w:tmpl w:val="CDB05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7377E4"/>
    <w:multiLevelType w:val="multilevel"/>
    <w:tmpl w:val="235A7B96"/>
    <w:lvl w:ilvl="0">
      <w:start w:val="1"/>
      <w:numFmt w:val="decimal"/>
      <w:pStyle w:val="traktandenliste"/>
      <w:lvlText w:val="%1."/>
      <w:lvlJc w:val="left"/>
      <w:pPr>
        <w:ind w:left="397" w:hanging="397"/>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49C069E"/>
    <w:multiLevelType w:val="hybridMultilevel"/>
    <w:tmpl w:val="068469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B317CC0"/>
    <w:multiLevelType w:val="multilevel"/>
    <w:tmpl w:val="6454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80962"/>
    <w:multiLevelType w:val="hybridMultilevel"/>
    <w:tmpl w:val="B0CC0C3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463D646B"/>
    <w:multiLevelType w:val="multilevel"/>
    <w:tmpl w:val="4640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244714"/>
    <w:multiLevelType w:val="hybridMultilevel"/>
    <w:tmpl w:val="0CDC9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143A78"/>
    <w:multiLevelType w:val="hybridMultilevel"/>
    <w:tmpl w:val="9B5A5B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1F44949"/>
    <w:multiLevelType w:val="hybridMultilevel"/>
    <w:tmpl w:val="F6385F22"/>
    <w:lvl w:ilvl="0" w:tplc="38BA8D38">
      <w:start w:val="1"/>
      <w:numFmt w:val="bullet"/>
      <w:pStyle w:val="ListParagraph"/>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5C7406F8"/>
    <w:multiLevelType w:val="multilevel"/>
    <w:tmpl w:val="F1225C24"/>
    <w:styleLink w:val="Formatvorlage1"/>
    <w:lvl w:ilvl="0">
      <w:start w:val="1"/>
      <w:numFmt w:val="ordinal"/>
      <w:lvlText w:val="%1"/>
      <w:lvlJc w:val="left"/>
      <w:pPr>
        <w:ind w:left="567" w:hanging="567"/>
      </w:pPr>
      <w:rPr>
        <w:rFonts w:ascii="Arial" w:hAnsi="Arial" w:hint="default"/>
        <w:b w:val="0"/>
        <w:i w:val="0"/>
        <w:sz w:val="22"/>
      </w:rPr>
    </w:lvl>
    <w:lvl w:ilvl="1">
      <w:start w:val="1"/>
      <w:numFmt w:val="ordinal"/>
      <w:lvlText w:val="%1%2"/>
      <w:lvlJc w:val="left"/>
      <w:pPr>
        <w:ind w:left="567" w:hanging="567"/>
      </w:pPr>
      <w:rPr>
        <w:rFonts w:hint="default"/>
      </w:rPr>
    </w:lvl>
    <w:lvl w:ilvl="2">
      <w:start w:val="1"/>
      <w:numFmt w:val="ordinal"/>
      <w:lvlText w:val="%1%2%3"/>
      <w:lvlJc w:val="left"/>
      <w:pPr>
        <w:ind w:left="567" w:hanging="567"/>
      </w:pPr>
      <w:rPr>
        <w:rFonts w:hint="default"/>
      </w:rPr>
    </w:lvl>
    <w:lvl w:ilvl="3">
      <w:start w:val="1"/>
      <w:numFmt w:val="ordinal"/>
      <w:lvlText w:val="%1%2%3%4"/>
      <w:lvlJc w:val="left"/>
      <w:pPr>
        <w:ind w:left="567" w:hanging="567"/>
      </w:pPr>
      <w:rPr>
        <w:rFonts w:hint="default"/>
      </w:rPr>
    </w:lvl>
    <w:lvl w:ilvl="4">
      <w:start w:val="1"/>
      <w:numFmt w:val="none"/>
      <w:lvlText w:val=""/>
      <w:lvlJc w:val="left"/>
      <w:pPr>
        <w:ind w:left="1134" w:hanging="1134"/>
      </w:pPr>
      <w:rPr>
        <w:rFonts w:hint="default"/>
      </w:rPr>
    </w:lvl>
    <w:lvl w:ilvl="5">
      <w:start w:val="1"/>
      <w:numFmt w:val="none"/>
      <w:lvlText w:val=""/>
      <w:lvlJc w:val="left"/>
      <w:pPr>
        <w:ind w:left="1134" w:hanging="1134"/>
      </w:pPr>
      <w:rPr>
        <w:rFonts w:hint="default"/>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18" w15:restartNumberingAfterBreak="0">
    <w:nsid w:val="65BE7634"/>
    <w:multiLevelType w:val="multilevel"/>
    <w:tmpl w:val="CF8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FF016D"/>
    <w:multiLevelType w:val="hybridMultilevel"/>
    <w:tmpl w:val="BECAF020"/>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6E126B24"/>
    <w:multiLevelType w:val="multilevel"/>
    <w:tmpl w:val="464C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584960">
    <w:abstractNumId w:val="16"/>
  </w:num>
  <w:num w:numId="2" w16cid:durableId="1493908279">
    <w:abstractNumId w:val="6"/>
  </w:num>
  <w:num w:numId="3" w16cid:durableId="248975765">
    <w:abstractNumId w:val="4"/>
  </w:num>
  <w:num w:numId="4" w16cid:durableId="1551576536">
    <w:abstractNumId w:val="17"/>
  </w:num>
  <w:num w:numId="5" w16cid:durableId="1573202304">
    <w:abstractNumId w:val="1"/>
  </w:num>
  <w:num w:numId="6" w16cid:durableId="2089687004">
    <w:abstractNumId w:val="9"/>
  </w:num>
  <w:num w:numId="7" w16cid:durableId="402993272">
    <w:abstractNumId w:val="2"/>
  </w:num>
  <w:num w:numId="8" w16cid:durableId="757794232">
    <w:abstractNumId w:val="5"/>
  </w:num>
  <w:num w:numId="9" w16cid:durableId="2074038545">
    <w:abstractNumId w:val="15"/>
  </w:num>
  <w:num w:numId="10" w16cid:durableId="1552770969">
    <w:abstractNumId w:val="8"/>
  </w:num>
  <w:num w:numId="11" w16cid:durableId="27801595">
    <w:abstractNumId w:val="14"/>
  </w:num>
  <w:num w:numId="12" w16cid:durableId="929654212">
    <w:abstractNumId w:val="12"/>
  </w:num>
  <w:num w:numId="13" w16cid:durableId="620572222">
    <w:abstractNumId w:val="10"/>
  </w:num>
  <w:num w:numId="14" w16cid:durableId="1012532457">
    <w:abstractNumId w:val="0"/>
  </w:num>
  <w:num w:numId="15" w16cid:durableId="107045723">
    <w:abstractNumId w:val="7"/>
  </w:num>
  <w:num w:numId="16" w16cid:durableId="1146316260">
    <w:abstractNumId w:val="18"/>
  </w:num>
  <w:num w:numId="17" w16cid:durableId="609162596">
    <w:abstractNumId w:val="13"/>
  </w:num>
  <w:num w:numId="18" w16cid:durableId="2116752052">
    <w:abstractNumId w:val="11"/>
  </w:num>
  <w:num w:numId="19" w16cid:durableId="732391067">
    <w:abstractNumId w:val="20"/>
  </w:num>
  <w:num w:numId="20" w16cid:durableId="1258751373">
    <w:abstractNumId w:val="3"/>
  </w:num>
  <w:num w:numId="21" w16cid:durableId="1934390235">
    <w:abstractNumId w:val="19"/>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removeDateAndTime/>
  <w:proofState w:spelling="clean" w:grammar="clean"/>
  <w:attachedTemplate r:id="rId1"/>
  <w:stylePaneFormatFilter w:val="1424" w:allStyles="0" w:customStyles="0" w:latentStyles="1" w:stylesInUse="0" w:headingStyles="1" w:numberingStyles="0" w:tableStyles="0" w:directFormattingOnRuns="0" w:directFormattingOnParagraphs="0" w:directFormattingOnNumbering="1" w:directFormattingOnTables="0" w:clearFormatting="1" w:top3HeadingStyles="0" w:visibleStyles="0" w:alternateStyleNames="0"/>
  <w:defaultTabStop w:val="89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32A"/>
    <w:rsid w:val="00011A1A"/>
    <w:rsid w:val="00014C4A"/>
    <w:rsid w:val="0001547C"/>
    <w:rsid w:val="000210DE"/>
    <w:rsid w:val="00026B93"/>
    <w:rsid w:val="00030B90"/>
    <w:rsid w:val="00041ABF"/>
    <w:rsid w:val="00042F65"/>
    <w:rsid w:val="00045AB1"/>
    <w:rsid w:val="000478F9"/>
    <w:rsid w:val="00052640"/>
    <w:rsid w:val="0005534A"/>
    <w:rsid w:val="00067DF0"/>
    <w:rsid w:val="00070D1C"/>
    <w:rsid w:val="00071507"/>
    <w:rsid w:val="000839EF"/>
    <w:rsid w:val="0008740C"/>
    <w:rsid w:val="000908A3"/>
    <w:rsid w:val="00091A09"/>
    <w:rsid w:val="000A56BB"/>
    <w:rsid w:val="000A6B54"/>
    <w:rsid w:val="000A7F35"/>
    <w:rsid w:val="000B3844"/>
    <w:rsid w:val="000B3C9E"/>
    <w:rsid w:val="000D0B0E"/>
    <w:rsid w:val="000E6F03"/>
    <w:rsid w:val="000F1A52"/>
    <w:rsid w:val="000F7F62"/>
    <w:rsid w:val="0010041C"/>
    <w:rsid w:val="001046A7"/>
    <w:rsid w:val="00106EAE"/>
    <w:rsid w:val="00106F9C"/>
    <w:rsid w:val="00121EE9"/>
    <w:rsid w:val="00125065"/>
    <w:rsid w:val="00126625"/>
    <w:rsid w:val="00142354"/>
    <w:rsid w:val="00146E89"/>
    <w:rsid w:val="0014784E"/>
    <w:rsid w:val="00156BA9"/>
    <w:rsid w:val="001665F7"/>
    <w:rsid w:val="0016700E"/>
    <w:rsid w:val="00170CEF"/>
    <w:rsid w:val="00177C77"/>
    <w:rsid w:val="001A25C5"/>
    <w:rsid w:val="001A28AF"/>
    <w:rsid w:val="001A3D25"/>
    <w:rsid w:val="001B1F8B"/>
    <w:rsid w:val="001B3C00"/>
    <w:rsid w:val="001B4EA4"/>
    <w:rsid w:val="001B55EF"/>
    <w:rsid w:val="001B6F72"/>
    <w:rsid w:val="001C6069"/>
    <w:rsid w:val="001C69E8"/>
    <w:rsid w:val="001D03AC"/>
    <w:rsid w:val="001D0F60"/>
    <w:rsid w:val="001D3084"/>
    <w:rsid w:val="001D442F"/>
    <w:rsid w:val="001D4739"/>
    <w:rsid w:val="001D716A"/>
    <w:rsid w:val="001E544A"/>
    <w:rsid w:val="001E5902"/>
    <w:rsid w:val="001E78EC"/>
    <w:rsid w:val="001F29FC"/>
    <w:rsid w:val="00203DDE"/>
    <w:rsid w:val="00212155"/>
    <w:rsid w:val="00213675"/>
    <w:rsid w:val="00220890"/>
    <w:rsid w:val="00234E11"/>
    <w:rsid w:val="00236C64"/>
    <w:rsid w:val="00247194"/>
    <w:rsid w:val="0025125B"/>
    <w:rsid w:val="00252126"/>
    <w:rsid w:val="00264E7A"/>
    <w:rsid w:val="00270455"/>
    <w:rsid w:val="0027301E"/>
    <w:rsid w:val="0027585E"/>
    <w:rsid w:val="00286BA0"/>
    <w:rsid w:val="00287478"/>
    <w:rsid w:val="0029594E"/>
    <w:rsid w:val="0029605A"/>
    <w:rsid w:val="00296598"/>
    <w:rsid w:val="002B50CC"/>
    <w:rsid w:val="002D695B"/>
    <w:rsid w:val="002D77F7"/>
    <w:rsid w:val="002E0389"/>
    <w:rsid w:val="002E0E65"/>
    <w:rsid w:val="002E261F"/>
    <w:rsid w:val="002E5078"/>
    <w:rsid w:val="002E68CE"/>
    <w:rsid w:val="002F4457"/>
    <w:rsid w:val="002F75DA"/>
    <w:rsid w:val="00303281"/>
    <w:rsid w:val="00310F88"/>
    <w:rsid w:val="00324A12"/>
    <w:rsid w:val="00327464"/>
    <w:rsid w:val="00333739"/>
    <w:rsid w:val="00351B21"/>
    <w:rsid w:val="00363A18"/>
    <w:rsid w:val="00374BCC"/>
    <w:rsid w:val="003879D0"/>
    <w:rsid w:val="00390B0C"/>
    <w:rsid w:val="003A08CA"/>
    <w:rsid w:val="003B1DF1"/>
    <w:rsid w:val="003B6A0E"/>
    <w:rsid w:val="003D6328"/>
    <w:rsid w:val="003D654C"/>
    <w:rsid w:val="003E0E84"/>
    <w:rsid w:val="003E1E4A"/>
    <w:rsid w:val="003E70FB"/>
    <w:rsid w:val="003F08A4"/>
    <w:rsid w:val="00403DF3"/>
    <w:rsid w:val="00415A26"/>
    <w:rsid w:val="00416A86"/>
    <w:rsid w:val="00424C97"/>
    <w:rsid w:val="00425687"/>
    <w:rsid w:val="004336A6"/>
    <w:rsid w:val="00433939"/>
    <w:rsid w:val="004413CC"/>
    <w:rsid w:val="00446551"/>
    <w:rsid w:val="004518E0"/>
    <w:rsid w:val="00460C63"/>
    <w:rsid w:val="00473483"/>
    <w:rsid w:val="004746D8"/>
    <w:rsid w:val="00482D27"/>
    <w:rsid w:val="0049796D"/>
    <w:rsid w:val="004A269D"/>
    <w:rsid w:val="004A7045"/>
    <w:rsid w:val="004B29F6"/>
    <w:rsid w:val="004C239F"/>
    <w:rsid w:val="004C37F7"/>
    <w:rsid w:val="004D017E"/>
    <w:rsid w:val="004E3EDA"/>
    <w:rsid w:val="004E6873"/>
    <w:rsid w:val="004E6C22"/>
    <w:rsid w:val="004E74B4"/>
    <w:rsid w:val="004F2B11"/>
    <w:rsid w:val="004F4111"/>
    <w:rsid w:val="004F505A"/>
    <w:rsid w:val="00503F80"/>
    <w:rsid w:val="00504636"/>
    <w:rsid w:val="005205BA"/>
    <w:rsid w:val="00552D88"/>
    <w:rsid w:val="005622FA"/>
    <w:rsid w:val="00565F3F"/>
    <w:rsid w:val="00572350"/>
    <w:rsid w:val="00572B8F"/>
    <w:rsid w:val="0057705E"/>
    <w:rsid w:val="00581BD4"/>
    <w:rsid w:val="00596DFB"/>
    <w:rsid w:val="005A4614"/>
    <w:rsid w:val="005A5E71"/>
    <w:rsid w:val="005B0F4D"/>
    <w:rsid w:val="005B17ED"/>
    <w:rsid w:val="005B5D3E"/>
    <w:rsid w:val="005B6684"/>
    <w:rsid w:val="005C561A"/>
    <w:rsid w:val="005D6BBD"/>
    <w:rsid w:val="005D7771"/>
    <w:rsid w:val="005E24A5"/>
    <w:rsid w:val="005E2EF6"/>
    <w:rsid w:val="005F02A5"/>
    <w:rsid w:val="005F7495"/>
    <w:rsid w:val="00600663"/>
    <w:rsid w:val="00600A62"/>
    <w:rsid w:val="00607F7C"/>
    <w:rsid w:val="00610461"/>
    <w:rsid w:val="00614F28"/>
    <w:rsid w:val="006163C4"/>
    <w:rsid w:val="00616620"/>
    <w:rsid w:val="00620768"/>
    <w:rsid w:val="00620DF4"/>
    <w:rsid w:val="0062424F"/>
    <w:rsid w:val="0063084B"/>
    <w:rsid w:val="00634DC5"/>
    <w:rsid w:val="006402CB"/>
    <w:rsid w:val="00643614"/>
    <w:rsid w:val="006439A8"/>
    <w:rsid w:val="00645C35"/>
    <w:rsid w:val="006562E6"/>
    <w:rsid w:val="00657697"/>
    <w:rsid w:val="00657E07"/>
    <w:rsid w:val="00660F12"/>
    <w:rsid w:val="006614D8"/>
    <w:rsid w:val="00670C25"/>
    <w:rsid w:val="00675D18"/>
    <w:rsid w:val="00677888"/>
    <w:rsid w:val="00685816"/>
    <w:rsid w:val="006957F9"/>
    <w:rsid w:val="006A3335"/>
    <w:rsid w:val="006B0359"/>
    <w:rsid w:val="006B6485"/>
    <w:rsid w:val="006C00D9"/>
    <w:rsid w:val="006D02C9"/>
    <w:rsid w:val="006D0393"/>
    <w:rsid w:val="006D1010"/>
    <w:rsid w:val="006D4D06"/>
    <w:rsid w:val="006D6E98"/>
    <w:rsid w:val="006E6D26"/>
    <w:rsid w:val="006F1484"/>
    <w:rsid w:val="006F4D85"/>
    <w:rsid w:val="00701D14"/>
    <w:rsid w:val="0070384A"/>
    <w:rsid w:val="00724200"/>
    <w:rsid w:val="00727011"/>
    <w:rsid w:val="00727F7F"/>
    <w:rsid w:val="007339BB"/>
    <w:rsid w:val="00740737"/>
    <w:rsid w:val="007412CF"/>
    <w:rsid w:val="00757DAE"/>
    <w:rsid w:val="007639F0"/>
    <w:rsid w:val="00765669"/>
    <w:rsid w:val="0077686A"/>
    <w:rsid w:val="0079286B"/>
    <w:rsid w:val="00795CD4"/>
    <w:rsid w:val="00797138"/>
    <w:rsid w:val="007B3795"/>
    <w:rsid w:val="007B5D79"/>
    <w:rsid w:val="007B6281"/>
    <w:rsid w:val="007C1C5A"/>
    <w:rsid w:val="007C2606"/>
    <w:rsid w:val="007C2CBA"/>
    <w:rsid w:val="007C7142"/>
    <w:rsid w:val="007C7EDA"/>
    <w:rsid w:val="007E332A"/>
    <w:rsid w:val="007E3C24"/>
    <w:rsid w:val="007E49A4"/>
    <w:rsid w:val="007F05CD"/>
    <w:rsid w:val="007F747B"/>
    <w:rsid w:val="00801F0B"/>
    <w:rsid w:val="00802BC6"/>
    <w:rsid w:val="00813686"/>
    <w:rsid w:val="008179D8"/>
    <w:rsid w:val="0083307A"/>
    <w:rsid w:val="008553F6"/>
    <w:rsid w:val="00863A85"/>
    <w:rsid w:val="00872774"/>
    <w:rsid w:val="00876246"/>
    <w:rsid w:val="008801DC"/>
    <w:rsid w:val="00884CF6"/>
    <w:rsid w:val="00896A2E"/>
    <w:rsid w:val="008C0FDA"/>
    <w:rsid w:val="008C4FBA"/>
    <w:rsid w:val="008C5001"/>
    <w:rsid w:val="008D0BA1"/>
    <w:rsid w:val="008D2CA9"/>
    <w:rsid w:val="008D7AC6"/>
    <w:rsid w:val="008E4EB1"/>
    <w:rsid w:val="008E5A6B"/>
    <w:rsid w:val="008E73D6"/>
    <w:rsid w:val="00901394"/>
    <w:rsid w:val="0090237A"/>
    <w:rsid w:val="00902EE2"/>
    <w:rsid w:val="00906054"/>
    <w:rsid w:val="00910622"/>
    <w:rsid w:val="00914153"/>
    <w:rsid w:val="00914C1D"/>
    <w:rsid w:val="00916D2E"/>
    <w:rsid w:val="00925CF5"/>
    <w:rsid w:val="009279BA"/>
    <w:rsid w:val="009348D0"/>
    <w:rsid w:val="00943217"/>
    <w:rsid w:val="009457B5"/>
    <w:rsid w:val="0094753B"/>
    <w:rsid w:val="0095137D"/>
    <w:rsid w:val="00952F27"/>
    <w:rsid w:val="00953CFB"/>
    <w:rsid w:val="009646D9"/>
    <w:rsid w:val="00993722"/>
    <w:rsid w:val="00994238"/>
    <w:rsid w:val="009944CC"/>
    <w:rsid w:val="009A295F"/>
    <w:rsid w:val="009A6218"/>
    <w:rsid w:val="009B2916"/>
    <w:rsid w:val="009B62FB"/>
    <w:rsid w:val="009D228C"/>
    <w:rsid w:val="009D60F7"/>
    <w:rsid w:val="009D65FB"/>
    <w:rsid w:val="009D6A97"/>
    <w:rsid w:val="009E3D8E"/>
    <w:rsid w:val="009E409C"/>
    <w:rsid w:val="009E55BD"/>
    <w:rsid w:val="00A05EFF"/>
    <w:rsid w:val="00A107DF"/>
    <w:rsid w:val="00A163CB"/>
    <w:rsid w:val="00A206B7"/>
    <w:rsid w:val="00A250F1"/>
    <w:rsid w:val="00A268F5"/>
    <w:rsid w:val="00A4243E"/>
    <w:rsid w:val="00A43F6C"/>
    <w:rsid w:val="00A54FA3"/>
    <w:rsid w:val="00A5737E"/>
    <w:rsid w:val="00A60AA6"/>
    <w:rsid w:val="00A75003"/>
    <w:rsid w:val="00A76598"/>
    <w:rsid w:val="00A80A01"/>
    <w:rsid w:val="00A95619"/>
    <w:rsid w:val="00AB20F9"/>
    <w:rsid w:val="00AB2421"/>
    <w:rsid w:val="00AB3EB6"/>
    <w:rsid w:val="00AC1D9F"/>
    <w:rsid w:val="00AC76D5"/>
    <w:rsid w:val="00AD0C43"/>
    <w:rsid w:val="00AE01E2"/>
    <w:rsid w:val="00AE3FD4"/>
    <w:rsid w:val="00AF2533"/>
    <w:rsid w:val="00B00A3C"/>
    <w:rsid w:val="00B03FAC"/>
    <w:rsid w:val="00B04C89"/>
    <w:rsid w:val="00B177EF"/>
    <w:rsid w:val="00B20E09"/>
    <w:rsid w:val="00B22B80"/>
    <w:rsid w:val="00B2538B"/>
    <w:rsid w:val="00B253C0"/>
    <w:rsid w:val="00B258C8"/>
    <w:rsid w:val="00B272D4"/>
    <w:rsid w:val="00B35F16"/>
    <w:rsid w:val="00B46DC3"/>
    <w:rsid w:val="00B50AB2"/>
    <w:rsid w:val="00B534BF"/>
    <w:rsid w:val="00B545AA"/>
    <w:rsid w:val="00B76517"/>
    <w:rsid w:val="00B858F9"/>
    <w:rsid w:val="00B865F3"/>
    <w:rsid w:val="00B904A5"/>
    <w:rsid w:val="00B97438"/>
    <w:rsid w:val="00BA2119"/>
    <w:rsid w:val="00BA4A1A"/>
    <w:rsid w:val="00BA4AA0"/>
    <w:rsid w:val="00BB0684"/>
    <w:rsid w:val="00BB139D"/>
    <w:rsid w:val="00BB1805"/>
    <w:rsid w:val="00BD1D9F"/>
    <w:rsid w:val="00BD6813"/>
    <w:rsid w:val="00BE4D15"/>
    <w:rsid w:val="00BF091D"/>
    <w:rsid w:val="00BF0E06"/>
    <w:rsid w:val="00BF5B1A"/>
    <w:rsid w:val="00C02C83"/>
    <w:rsid w:val="00C10DAA"/>
    <w:rsid w:val="00C17A32"/>
    <w:rsid w:val="00C21E28"/>
    <w:rsid w:val="00C35E70"/>
    <w:rsid w:val="00C364C8"/>
    <w:rsid w:val="00C41243"/>
    <w:rsid w:val="00C44D7A"/>
    <w:rsid w:val="00C50216"/>
    <w:rsid w:val="00C5084E"/>
    <w:rsid w:val="00C50B42"/>
    <w:rsid w:val="00C510A5"/>
    <w:rsid w:val="00C54E6F"/>
    <w:rsid w:val="00C55850"/>
    <w:rsid w:val="00C71FC4"/>
    <w:rsid w:val="00C86377"/>
    <w:rsid w:val="00C922D5"/>
    <w:rsid w:val="00CA3CD5"/>
    <w:rsid w:val="00CA50DE"/>
    <w:rsid w:val="00CB327B"/>
    <w:rsid w:val="00CB751B"/>
    <w:rsid w:val="00CB7F79"/>
    <w:rsid w:val="00CC1DD6"/>
    <w:rsid w:val="00CE0A2F"/>
    <w:rsid w:val="00CE2B5E"/>
    <w:rsid w:val="00CE57C2"/>
    <w:rsid w:val="00CE5917"/>
    <w:rsid w:val="00CF4421"/>
    <w:rsid w:val="00CF5606"/>
    <w:rsid w:val="00D0284A"/>
    <w:rsid w:val="00D0309D"/>
    <w:rsid w:val="00D10075"/>
    <w:rsid w:val="00D24740"/>
    <w:rsid w:val="00D24A3D"/>
    <w:rsid w:val="00D27BA8"/>
    <w:rsid w:val="00D3108D"/>
    <w:rsid w:val="00D319FD"/>
    <w:rsid w:val="00D32807"/>
    <w:rsid w:val="00D36B2A"/>
    <w:rsid w:val="00D40A08"/>
    <w:rsid w:val="00D4184A"/>
    <w:rsid w:val="00D532AB"/>
    <w:rsid w:val="00D53809"/>
    <w:rsid w:val="00D615AC"/>
    <w:rsid w:val="00D64C88"/>
    <w:rsid w:val="00D654AE"/>
    <w:rsid w:val="00D700BC"/>
    <w:rsid w:val="00D720C6"/>
    <w:rsid w:val="00D732EA"/>
    <w:rsid w:val="00D769FD"/>
    <w:rsid w:val="00D778D9"/>
    <w:rsid w:val="00D77D55"/>
    <w:rsid w:val="00D84670"/>
    <w:rsid w:val="00D87719"/>
    <w:rsid w:val="00D96829"/>
    <w:rsid w:val="00DA56F8"/>
    <w:rsid w:val="00DD65E0"/>
    <w:rsid w:val="00DF6738"/>
    <w:rsid w:val="00DF7BFD"/>
    <w:rsid w:val="00E11649"/>
    <w:rsid w:val="00E12425"/>
    <w:rsid w:val="00E156AD"/>
    <w:rsid w:val="00E21F6A"/>
    <w:rsid w:val="00E247DC"/>
    <w:rsid w:val="00E266F4"/>
    <w:rsid w:val="00E33506"/>
    <w:rsid w:val="00E43A3B"/>
    <w:rsid w:val="00E457C5"/>
    <w:rsid w:val="00E47BD5"/>
    <w:rsid w:val="00E47C52"/>
    <w:rsid w:val="00E55631"/>
    <w:rsid w:val="00E55BB0"/>
    <w:rsid w:val="00E57D4C"/>
    <w:rsid w:val="00E60E0B"/>
    <w:rsid w:val="00E61CCE"/>
    <w:rsid w:val="00E620CA"/>
    <w:rsid w:val="00E77B2D"/>
    <w:rsid w:val="00EA19E3"/>
    <w:rsid w:val="00EB23FA"/>
    <w:rsid w:val="00EB7587"/>
    <w:rsid w:val="00EC39C5"/>
    <w:rsid w:val="00EC531C"/>
    <w:rsid w:val="00ED076C"/>
    <w:rsid w:val="00ED0D02"/>
    <w:rsid w:val="00ED1098"/>
    <w:rsid w:val="00ED4526"/>
    <w:rsid w:val="00EE00E0"/>
    <w:rsid w:val="00EE224A"/>
    <w:rsid w:val="00EE2A7C"/>
    <w:rsid w:val="00EE6F65"/>
    <w:rsid w:val="00EE7776"/>
    <w:rsid w:val="00EF13EA"/>
    <w:rsid w:val="00F00A98"/>
    <w:rsid w:val="00F013A1"/>
    <w:rsid w:val="00F014AF"/>
    <w:rsid w:val="00F069A2"/>
    <w:rsid w:val="00F06E62"/>
    <w:rsid w:val="00F17BA5"/>
    <w:rsid w:val="00F22549"/>
    <w:rsid w:val="00F33F25"/>
    <w:rsid w:val="00F369AA"/>
    <w:rsid w:val="00F401C5"/>
    <w:rsid w:val="00F43287"/>
    <w:rsid w:val="00F70E05"/>
    <w:rsid w:val="00F73D6D"/>
    <w:rsid w:val="00F76577"/>
    <w:rsid w:val="00F86BA7"/>
    <w:rsid w:val="00FA59BE"/>
    <w:rsid w:val="00FA5E09"/>
    <w:rsid w:val="00FB4079"/>
    <w:rsid w:val="00FB55D5"/>
    <w:rsid w:val="00FC0990"/>
    <w:rsid w:val="00FC2D17"/>
    <w:rsid w:val="00FC5224"/>
    <w:rsid w:val="00FD3A11"/>
    <w:rsid w:val="00FD4D8F"/>
    <w:rsid w:val="00FE1076"/>
    <w:rsid w:val="00FE677A"/>
    <w:rsid w:val="00FF06C0"/>
    <w:rsid w:val="00FF22CC"/>
    <w:rsid w:val="00FF60EA"/>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B9862"/>
  <w15:docId w15:val="{BE942C9A-ABA8-4D94-8838-D2ED4476E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D3E"/>
    <w:pPr>
      <w:spacing w:after="0" w:line="240" w:lineRule="auto"/>
    </w:pPr>
    <w:rPr>
      <w:rFonts w:ascii="Arial" w:hAnsi="Arial"/>
    </w:rPr>
  </w:style>
  <w:style w:type="paragraph" w:styleId="Heading1">
    <w:name w:val="heading 1"/>
    <w:basedOn w:val="Normal"/>
    <w:next w:val="Normal"/>
    <w:link w:val="Heading1Char"/>
    <w:uiPriority w:val="2"/>
    <w:qFormat/>
    <w:rsid w:val="009279BA"/>
    <w:pPr>
      <w:keepNext/>
      <w:keepLines/>
      <w:numPr>
        <w:numId w:val="7"/>
      </w:numPr>
      <w:spacing w:before="480" w:after="120"/>
      <w:ind w:left="720" w:hanging="720"/>
      <w:outlineLvl w:val="0"/>
    </w:pPr>
    <w:rPr>
      <w:rFonts w:eastAsiaTheme="majorEastAsia" w:cstheme="majorBidi"/>
      <w:b/>
      <w:bCs/>
      <w:sz w:val="28"/>
      <w:szCs w:val="28"/>
    </w:rPr>
  </w:style>
  <w:style w:type="paragraph" w:styleId="Heading2">
    <w:name w:val="heading 2"/>
    <w:basedOn w:val="Heading1"/>
    <w:next w:val="Normal"/>
    <w:link w:val="Heading2Char"/>
    <w:uiPriority w:val="2"/>
    <w:qFormat/>
    <w:rsid w:val="009279BA"/>
    <w:pPr>
      <w:numPr>
        <w:ilvl w:val="1"/>
      </w:numPr>
      <w:spacing w:before="280"/>
      <w:ind w:left="720" w:hanging="720"/>
      <w:outlineLvl w:val="1"/>
    </w:pPr>
    <w:rPr>
      <w:bCs w:val="0"/>
      <w:sz w:val="22"/>
      <w:szCs w:val="26"/>
    </w:rPr>
  </w:style>
  <w:style w:type="paragraph" w:styleId="Heading3">
    <w:name w:val="heading 3"/>
    <w:basedOn w:val="Normal"/>
    <w:next w:val="Normal"/>
    <w:link w:val="Heading3Char"/>
    <w:uiPriority w:val="9"/>
    <w:unhideWhenUsed/>
    <w:qFormat/>
    <w:rsid w:val="001E5902"/>
    <w:pPr>
      <w:keepNext/>
      <w:keepLines/>
      <w:numPr>
        <w:ilvl w:val="2"/>
        <w:numId w:val="7"/>
      </w:numPr>
      <w:spacing w:before="280" w:after="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1E5902"/>
    <w:pPr>
      <w:keepNext/>
      <w:keepLines/>
      <w:numPr>
        <w:ilvl w:val="3"/>
        <w:numId w:val="7"/>
      </w:numPr>
      <w:spacing w:before="200"/>
      <w:ind w:left="737" w:hanging="737"/>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1E5902"/>
    <w:pPr>
      <w:keepNext/>
      <w:keepLines/>
      <w:numPr>
        <w:ilvl w:val="4"/>
        <w:numId w:val="7"/>
      </w:numPr>
      <w:spacing w:before="200"/>
      <w:ind w:left="1009" w:hanging="1009"/>
      <w:outlineLvl w:val="4"/>
    </w:pPr>
    <w:rPr>
      <w:rFonts w:eastAsiaTheme="majorEastAsia" w:cstheme="majorBidi"/>
      <w:b/>
      <w:color w:val="000000" w:themeColor="text1"/>
    </w:rPr>
  </w:style>
  <w:style w:type="paragraph" w:styleId="Heading6">
    <w:name w:val="heading 6"/>
    <w:basedOn w:val="Normal"/>
    <w:next w:val="Normal"/>
    <w:link w:val="Heading6Char"/>
    <w:uiPriority w:val="9"/>
    <w:unhideWhenUsed/>
    <w:qFormat/>
    <w:rsid w:val="001E5902"/>
    <w:pPr>
      <w:keepNext/>
      <w:keepLines/>
      <w:numPr>
        <w:ilvl w:val="5"/>
        <w:numId w:val="7"/>
      </w:numPr>
      <w:spacing w:before="200"/>
      <w:ind w:left="1151" w:hanging="1151"/>
      <w:outlineLvl w:val="5"/>
    </w:pPr>
    <w:rPr>
      <w:rFonts w:eastAsiaTheme="majorEastAsia" w:cstheme="majorBidi"/>
      <w:i/>
      <w:color w:val="000000" w:themeColor="text1"/>
    </w:rPr>
  </w:style>
  <w:style w:type="paragraph" w:styleId="Heading7">
    <w:name w:val="heading 7"/>
    <w:basedOn w:val="Normal"/>
    <w:next w:val="Normal"/>
    <w:link w:val="Heading7Char"/>
    <w:uiPriority w:val="9"/>
    <w:unhideWhenUsed/>
    <w:rsid w:val="009279BA"/>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279BA"/>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279BA"/>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4CF6"/>
    <w:rPr>
      <w:color w:val="808080"/>
    </w:rPr>
  </w:style>
  <w:style w:type="paragraph" w:styleId="BalloonText">
    <w:name w:val="Balloon Text"/>
    <w:basedOn w:val="Normal"/>
    <w:link w:val="BalloonTextChar"/>
    <w:uiPriority w:val="99"/>
    <w:semiHidden/>
    <w:unhideWhenUsed/>
    <w:rsid w:val="00884CF6"/>
    <w:rPr>
      <w:rFonts w:ascii="Tahoma" w:hAnsi="Tahoma" w:cs="Tahoma"/>
      <w:sz w:val="16"/>
      <w:szCs w:val="16"/>
    </w:rPr>
  </w:style>
  <w:style w:type="character" w:customStyle="1" w:styleId="BalloonTextChar">
    <w:name w:val="Balloon Text Char"/>
    <w:basedOn w:val="DefaultParagraphFont"/>
    <w:link w:val="BalloonText"/>
    <w:uiPriority w:val="99"/>
    <w:semiHidden/>
    <w:rsid w:val="00884CF6"/>
    <w:rPr>
      <w:rFonts w:ascii="Tahoma" w:hAnsi="Tahoma" w:cs="Tahoma"/>
      <w:sz w:val="16"/>
      <w:szCs w:val="16"/>
    </w:rPr>
  </w:style>
  <w:style w:type="paragraph" w:styleId="Header">
    <w:name w:val="header"/>
    <w:basedOn w:val="Normal"/>
    <w:link w:val="HeaderChar"/>
    <w:uiPriority w:val="99"/>
    <w:unhideWhenUsed/>
    <w:rsid w:val="00A76598"/>
    <w:pPr>
      <w:tabs>
        <w:tab w:val="center" w:pos="4536"/>
        <w:tab w:val="right" w:pos="9072"/>
      </w:tabs>
    </w:pPr>
  </w:style>
  <w:style w:type="character" w:customStyle="1" w:styleId="HeaderChar">
    <w:name w:val="Header Char"/>
    <w:basedOn w:val="DefaultParagraphFont"/>
    <w:link w:val="Header"/>
    <w:uiPriority w:val="99"/>
    <w:rsid w:val="00A76598"/>
    <w:rPr>
      <w:rFonts w:ascii="Arial" w:hAnsi="Arial"/>
    </w:rPr>
  </w:style>
  <w:style w:type="paragraph" w:styleId="Footer">
    <w:name w:val="footer"/>
    <w:basedOn w:val="Normal"/>
    <w:link w:val="FooterChar"/>
    <w:uiPriority w:val="99"/>
    <w:unhideWhenUsed/>
    <w:rsid w:val="00146E89"/>
    <w:pPr>
      <w:tabs>
        <w:tab w:val="center" w:pos="4536"/>
        <w:tab w:val="right" w:pos="9072"/>
      </w:tabs>
    </w:pPr>
    <w:rPr>
      <w:sz w:val="16"/>
    </w:rPr>
  </w:style>
  <w:style w:type="character" w:customStyle="1" w:styleId="FooterChar">
    <w:name w:val="Footer Char"/>
    <w:basedOn w:val="DefaultParagraphFont"/>
    <w:link w:val="Footer"/>
    <w:uiPriority w:val="99"/>
    <w:rsid w:val="00146E89"/>
    <w:rPr>
      <w:rFonts w:ascii="Arial" w:hAnsi="Arial"/>
      <w:sz w:val="16"/>
    </w:rPr>
  </w:style>
  <w:style w:type="table" w:styleId="TableGrid">
    <w:name w:val="Table Grid"/>
    <w:basedOn w:val="TableNormal"/>
    <w:rsid w:val="0063084B"/>
    <w:pPr>
      <w:keepNext/>
      <w:spacing w:after="0" w:line="280" w:lineRule="atLeast"/>
    </w:pPr>
    <w:rPr>
      <w:rFonts w:ascii="Arial" w:eastAsia="Times New Roman" w:hAnsi="Arial" w:cs="Times New Roman"/>
      <w:szCs w:val="20"/>
      <w:lang w:eastAsia="de-CH"/>
    </w:rPr>
    <w:tblPr>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paragraph" w:styleId="Salutation">
    <w:name w:val="Salutation"/>
    <w:basedOn w:val="Normal"/>
    <w:next w:val="Normal"/>
    <w:link w:val="SalutationChar"/>
    <w:uiPriority w:val="99"/>
    <w:rsid w:val="00CB751B"/>
    <w:pPr>
      <w:spacing w:after="260"/>
    </w:pPr>
  </w:style>
  <w:style w:type="character" w:customStyle="1" w:styleId="SalutationChar">
    <w:name w:val="Salutation Char"/>
    <w:basedOn w:val="DefaultParagraphFont"/>
    <w:link w:val="Salutation"/>
    <w:uiPriority w:val="99"/>
    <w:rsid w:val="00CB751B"/>
    <w:rPr>
      <w:rFonts w:ascii="Arial" w:hAnsi="Arial"/>
    </w:rPr>
  </w:style>
  <w:style w:type="paragraph" w:styleId="Signature">
    <w:name w:val="Signature"/>
    <w:basedOn w:val="Normal"/>
    <w:link w:val="SignatureChar"/>
    <w:uiPriority w:val="99"/>
    <w:rsid w:val="00EC531C"/>
    <w:pPr>
      <w:spacing w:after="520"/>
      <w:contextualSpacing/>
    </w:pPr>
  </w:style>
  <w:style w:type="character" w:customStyle="1" w:styleId="SignatureChar">
    <w:name w:val="Signature Char"/>
    <w:basedOn w:val="DefaultParagraphFont"/>
    <w:link w:val="Signature"/>
    <w:uiPriority w:val="99"/>
    <w:rsid w:val="00EC531C"/>
    <w:rPr>
      <w:rFonts w:ascii="Arial" w:hAnsi="Arial"/>
    </w:rPr>
  </w:style>
  <w:style w:type="paragraph" w:styleId="Date">
    <w:name w:val="Date"/>
    <w:basedOn w:val="Normal"/>
    <w:next w:val="Normal"/>
    <w:link w:val="DateChar"/>
    <w:uiPriority w:val="99"/>
    <w:rsid w:val="001D03AC"/>
    <w:pPr>
      <w:spacing w:before="1480" w:after="780"/>
    </w:pPr>
  </w:style>
  <w:style w:type="character" w:customStyle="1" w:styleId="DateChar">
    <w:name w:val="Date Char"/>
    <w:basedOn w:val="DefaultParagraphFont"/>
    <w:link w:val="Date"/>
    <w:uiPriority w:val="99"/>
    <w:rsid w:val="001D03AC"/>
    <w:rPr>
      <w:rFonts w:ascii="Arial" w:hAnsi="Arial"/>
    </w:rPr>
  </w:style>
  <w:style w:type="paragraph" w:styleId="Closing">
    <w:name w:val="Closing"/>
    <w:basedOn w:val="Normal"/>
    <w:link w:val="ClosingChar"/>
    <w:uiPriority w:val="99"/>
    <w:rsid w:val="00CB751B"/>
    <w:pPr>
      <w:spacing w:before="520" w:after="780"/>
      <w:contextualSpacing/>
    </w:pPr>
  </w:style>
  <w:style w:type="character" w:customStyle="1" w:styleId="ClosingChar">
    <w:name w:val="Closing Char"/>
    <w:basedOn w:val="DefaultParagraphFont"/>
    <w:link w:val="Closing"/>
    <w:uiPriority w:val="99"/>
    <w:rsid w:val="00CB751B"/>
    <w:rPr>
      <w:rFonts w:ascii="Arial" w:hAnsi="Arial"/>
    </w:rPr>
  </w:style>
  <w:style w:type="paragraph" w:styleId="Title">
    <w:name w:val="Title"/>
    <w:basedOn w:val="Normal"/>
    <w:next w:val="Normal"/>
    <w:link w:val="TitleChar"/>
    <w:uiPriority w:val="10"/>
    <w:rsid w:val="008D7AC6"/>
    <w:pPr>
      <w:framePr w:w="9072" w:wrap="around" w:vAnchor="text" w:hAnchor="text" w:y="1"/>
      <w:spacing w:before="3060" w:after="260"/>
      <w:contextualSpacing/>
    </w:pPr>
    <w:rPr>
      <w:rFonts w:eastAsiaTheme="majorEastAsia" w:cstheme="majorBidi"/>
      <w:b/>
      <w:szCs w:val="52"/>
    </w:rPr>
  </w:style>
  <w:style w:type="character" w:customStyle="1" w:styleId="TitleChar">
    <w:name w:val="Title Char"/>
    <w:basedOn w:val="DefaultParagraphFont"/>
    <w:link w:val="Title"/>
    <w:uiPriority w:val="10"/>
    <w:rsid w:val="008D7AC6"/>
    <w:rPr>
      <w:rFonts w:ascii="Arial" w:eastAsiaTheme="majorEastAsia" w:hAnsi="Arial" w:cstheme="majorBidi"/>
      <w:b/>
      <w:szCs w:val="52"/>
    </w:rPr>
  </w:style>
  <w:style w:type="paragraph" w:styleId="ListParagraph">
    <w:name w:val="List Paragraph"/>
    <w:basedOn w:val="Normal"/>
    <w:uiPriority w:val="34"/>
    <w:rsid w:val="00CB751B"/>
    <w:pPr>
      <w:numPr>
        <w:numId w:val="1"/>
      </w:numPr>
      <w:ind w:left="227" w:hanging="227"/>
      <w:contextualSpacing/>
    </w:pPr>
  </w:style>
  <w:style w:type="paragraph" w:styleId="FootnoteText">
    <w:name w:val="footnote text"/>
    <w:basedOn w:val="Normal"/>
    <w:link w:val="FootnoteTextChar"/>
    <w:uiPriority w:val="99"/>
    <w:semiHidden/>
    <w:unhideWhenUsed/>
    <w:rsid w:val="00952F27"/>
    <w:rPr>
      <w:sz w:val="16"/>
      <w:szCs w:val="20"/>
    </w:rPr>
  </w:style>
  <w:style w:type="character" w:customStyle="1" w:styleId="FootnoteTextChar">
    <w:name w:val="Footnote Text Char"/>
    <w:basedOn w:val="DefaultParagraphFont"/>
    <w:link w:val="FootnoteText"/>
    <w:uiPriority w:val="99"/>
    <w:semiHidden/>
    <w:rsid w:val="00952F27"/>
    <w:rPr>
      <w:rFonts w:ascii="Arial" w:hAnsi="Arial"/>
      <w:sz w:val="16"/>
      <w:szCs w:val="20"/>
    </w:rPr>
  </w:style>
  <w:style w:type="character" w:styleId="FootnoteReference">
    <w:name w:val="footnote reference"/>
    <w:basedOn w:val="DefaultParagraphFont"/>
    <w:uiPriority w:val="99"/>
    <w:semiHidden/>
    <w:unhideWhenUsed/>
    <w:rsid w:val="007339BB"/>
    <w:rPr>
      <w:sz w:val="22"/>
      <w:vertAlign w:val="superscript"/>
    </w:rPr>
  </w:style>
  <w:style w:type="paragraph" w:styleId="ListBullet">
    <w:name w:val="List Bullet"/>
    <w:basedOn w:val="Normal"/>
    <w:uiPriority w:val="99"/>
    <w:qFormat/>
    <w:rsid w:val="00446551"/>
    <w:pPr>
      <w:numPr>
        <w:numId w:val="5"/>
      </w:numPr>
      <w:contextualSpacing/>
    </w:pPr>
  </w:style>
  <w:style w:type="paragraph" w:styleId="ListBullet2">
    <w:name w:val="List Bullet 2"/>
    <w:basedOn w:val="Normal"/>
    <w:uiPriority w:val="99"/>
    <w:rsid w:val="00446551"/>
    <w:pPr>
      <w:numPr>
        <w:ilvl w:val="1"/>
        <w:numId w:val="5"/>
      </w:numPr>
      <w:tabs>
        <w:tab w:val="left" w:pos="1134"/>
      </w:tabs>
      <w:contextualSpacing/>
    </w:pPr>
  </w:style>
  <w:style w:type="paragraph" w:styleId="ListBullet3">
    <w:name w:val="List Bullet 3"/>
    <w:basedOn w:val="Normal"/>
    <w:uiPriority w:val="99"/>
    <w:rsid w:val="00446551"/>
    <w:pPr>
      <w:numPr>
        <w:ilvl w:val="2"/>
        <w:numId w:val="5"/>
      </w:numPr>
      <w:contextualSpacing/>
    </w:pPr>
  </w:style>
  <w:style w:type="numbering" w:customStyle="1" w:styleId="FHNWAufzhlung">
    <w:name w:val="FHNW Aufzählung"/>
    <w:uiPriority w:val="99"/>
    <w:rsid w:val="00446551"/>
    <w:pPr>
      <w:numPr>
        <w:numId w:val="2"/>
      </w:numPr>
    </w:pPr>
  </w:style>
  <w:style w:type="paragraph" w:styleId="ListBullet4">
    <w:name w:val="List Bullet 4"/>
    <w:basedOn w:val="Normal"/>
    <w:uiPriority w:val="99"/>
    <w:unhideWhenUsed/>
    <w:rsid w:val="00446551"/>
    <w:pPr>
      <w:numPr>
        <w:ilvl w:val="3"/>
        <w:numId w:val="5"/>
      </w:numPr>
      <w:contextualSpacing/>
    </w:pPr>
  </w:style>
  <w:style w:type="paragraph" w:styleId="ListBullet5">
    <w:name w:val="List Bullet 5"/>
    <w:basedOn w:val="Normal"/>
    <w:uiPriority w:val="99"/>
    <w:semiHidden/>
    <w:unhideWhenUsed/>
    <w:rsid w:val="00446551"/>
    <w:pPr>
      <w:numPr>
        <w:ilvl w:val="4"/>
        <w:numId w:val="5"/>
      </w:numPr>
      <w:tabs>
        <w:tab w:val="clear" w:pos="3402"/>
        <w:tab w:val="num" w:pos="360"/>
      </w:tabs>
      <w:ind w:left="0" w:firstLine="0"/>
      <w:contextualSpacing/>
    </w:pPr>
  </w:style>
  <w:style w:type="character" w:customStyle="1" w:styleId="Heading1Char">
    <w:name w:val="Heading 1 Char"/>
    <w:basedOn w:val="DefaultParagraphFont"/>
    <w:link w:val="Heading1"/>
    <w:uiPriority w:val="2"/>
    <w:rsid w:val="009D60F7"/>
    <w:rPr>
      <w:rFonts w:ascii="Arial" w:eastAsiaTheme="majorEastAsia" w:hAnsi="Arial" w:cstheme="majorBidi"/>
      <w:b/>
      <w:bCs/>
      <w:sz w:val="28"/>
      <w:szCs w:val="28"/>
    </w:rPr>
  </w:style>
  <w:style w:type="numbering" w:customStyle="1" w:styleId="FormatvorlageNummerierteListeLinks063cmHngend063cm">
    <w:name w:val="Formatvorlage Nummerierte Liste Links:  0.63 cm Hängend:  0.63 cm"/>
    <w:basedOn w:val="NoList"/>
    <w:rsid w:val="00E47C52"/>
    <w:pPr>
      <w:numPr>
        <w:numId w:val="3"/>
      </w:numPr>
    </w:pPr>
  </w:style>
  <w:style w:type="numbering" w:customStyle="1" w:styleId="Formatvorlage1">
    <w:name w:val="Formatvorlage1"/>
    <w:uiPriority w:val="99"/>
    <w:rsid w:val="002B50CC"/>
    <w:pPr>
      <w:numPr>
        <w:numId w:val="4"/>
      </w:numPr>
    </w:pPr>
  </w:style>
  <w:style w:type="character" w:styleId="Strong">
    <w:name w:val="Strong"/>
    <w:basedOn w:val="DefaultParagraphFont"/>
    <w:uiPriority w:val="22"/>
    <w:rsid w:val="00657E07"/>
    <w:rPr>
      <w:b/>
      <w:bCs/>
    </w:rPr>
  </w:style>
  <w:style w:type="character" w:customStyle="1" w:styleId="Heading2Char">
    <w:name w:val="Heading 2 Char"/>
    <w:basedOn w:val="DefaultParagraphFont"/>
    <w:link w:val="Heading2"/>
    <w:uiPriority w:val="2"/>
    <w:rsid w:val="009D60F7"/>
    <w:rPr>
      <w:rFonts w:ascii="Arial" w:eastAsiaTheme="majorEastAsia" w:hAnsi="Arial" w:cstheme="majorBidi"/>
      <w:b/>
      <w:szCs w:val="26"/>
    </w:rPr>
  </w:style>
  <w:style w:type="paragraph" w:customStyle="1" w:styleId="function">
    <w:name w:val="function"/>
    <w:basedOn w:val="Normal"/>
    <w:rsid w:val="00EC39C5"/>
    <w:pPr>
      <w:spacing w:before="100" w:beforeAutospacing="1" w:after="100" w:afterAutospacing="1"/>
    </w:pPr>
    <w:rPr>
      <w:rFonts w:ascii="Times New Roman" w:eastAsiaTheme="minorEastAsia" w:hAnsi="Times New Roman" w:cs="Times New Roman"/>
      <w:sz w:val="24"/>
      <w:szCs w:val="24"/>
      <w:lang w:eastAsia="de-CH"/>
    </w:rPr>
  </w:style>
  <w:style w:type="paragraph" w:customStyle="1" w:styleId="footerdetails">
    <w:name w:val="footerdetails"/>
    <w:basedOn w:val="Normal"/>
    <w:rsid w:val="00146E89"/>
    <w:rPr>
      <w:sz w:val="16"/>
    </w:rPr>
  </w:style>
  <w:style w:type="paragraph" w:styleId="NormalWeb">
    <w:name w:val="Normal (Web)"/>
    <w:basedOn w:val="Normal"/>
    <w:uiPriority w:val="99"/>
    <w:semiHidden/>
    <w:unhideWhenUsed/>
    <w:rsid w:val="00801F0B"/>
    <w:pPr>
      <w:spacing w:before="100" w:beforeAutospacing="1" w:after="100" w:afterAutospacing="1"/>
    </w:pPr>
    <w:rPr>
      <w:rFonts w:ascii="Times New Roman" w:eastAsiaTheme="minorEastAsia" w:hAnsi="Times New Roman" w:cs="Times New Roman"/>
      <w:sz w:val="24"/>
      <w:szCs w:val="24"/>
      <w:lang w:eastAsia="de-CH"/>
    </w:rPr>
  </w:style>
  <w:style w:type="paragraph" w:customStyle="1" w:styleId="titel">
    <w:name w:val="titel"/>
    <w:basedOn w:val="Normal"/>
    <w:rsid w:val="00B2538B"/>
    <w:pPr>
      <w:spacing w:before="100" w:beforeAutospacing="1" w:after="100" w:afterAutospacing="1"/>
    </w:pPr>
    <w:rPr>
      <w:rFonts w:ascii="Times New Roman" w:eastAsiaTheme="minorEastAsia" w:hAnsi="Times New Roman" w:cs="Times New Roman"/>
      <w:sz w:val="24"/>
      <w:szCs w:val="24"/>
      <w:lang w:eastAsia="de-CH"/>
    </w:rPr>
  </w:style>
  <w:style w:type="paragraph" w:customStyle="1" w:styleId="seitentitel">
    <w:name w:val="seitentitel"/>
    <w:basedOn w:val="Normal"/>
    <w:link w:val="seitentitelZchn"/>
    <w:rsid w:val="00863A85"/>
    <w:pPr>
      <w:tabs>
        <w:tab w:val="left" w:pos="1276"/>
      </w:tabs>
    </w:pPr>
    <w:rPr>
      <w:b/>
      <w:sz w:val="40"/>
    </w:rPr>
  </w:style>
  <w:style w:type="paragraph" w:customStyle="1" w:styleId="TraktandumThema">
    <w:name w:val="Traktandum/Thema"/>
    <w:basedOn w:val="Normal"/>
    <w:link w:val="TraktandumThemaZchn"/>
    <w:rsid w:val="00616620"/>
    <w:pPr>
      <w:spacing w:after="260"/>
    </w:pPr>
  </w:style>
  <w:style w:type="character" w:customStyle="1" w:styleId="seitentitelZchn">
    <w:name w:val="seitentitel Zchn"/>
    <w:basedOn w:val="DefaultParagraphFont"/>
    <w:link w:val="seitentitel"/>
    <w:rsid w:val="00863A85"/>
    <w:rPr>
      <w:rFonts w:ascii="Arial" w:hAnsi="Arial"/>
      <w:b/>
      <w:sz w:val="40"/>
    </w:rPr>
  </w:style>
  <w:style w:type="paragraph" w:customStyle="1" w:styleId="traktandenliste">
    <w:name w:val="traktandenliste"/>
    <w:basedOn w:val="TraktandumThema"/>
    <w:link w:val="traktandenlisteZchn"/>
    <w:rsid w:val="00616620"/>
    <w:pPr>
      <w:numPr>
        <w:numId w:val="6"/>
      </w:numPr>
    </w:pPr>
  </w:style>
  <w:style w:type="character" w:customStyle="1" w:styleId="TraktandumThemaZchn">
    <w:name w:val="Traktandum/Thema Zchn"/>
    <w:basedOn w:val="DefaultParagraphFont"/>
    <w:link w:val="TraktandumThema"/>
    <w:rsid w:val="00616620"/>
    <w:rPr>
      <w:rFonts w:ascii="Arial" w:hAnsi="Arial"/>
    </w:rPr>
  </w:style>
  <w:style w:type="character" w:customStyle="1" w:styleId="traktandenlisteZchn">
    <w:name w:val="traktandenliste Zchn"/>
    <w:basedOn w:val="TraktandumThemaZchn"/>
    <w:link w:val="traktandenliste"/>
    <w:rsid w:val="00616620"/>
    <w:rPr>
      <w:rFonts w:ascii="Arial" w:hAnsi="Arial"/>
    </w:rPr>
  </w:style>
  <w:style w:type="paragraph" w:styleId="Subtitle">
    <w:name w:val="Subtitle"/>
    <w:basedOn w:val="Normal"/>
    <w:next w:val="Normal"/>
    <w:link w:val="SubtitleChar"/>
    <w:uiPriority w:val="11"/>
    <w:rsid w:val="00CA3CD5"/>
    <w:pPr>
      <w:numPr>
        <w:ilvl w:val="1"/>
      </w:numPr>
      <w:contextualSpacing/>
    </w:pPr>
    <w:rPr>
      <w:rFonts w:eastAsiaTheme="majorEastAsia" w:cstheme="majorBidi"/>
      <w:iCs/>
      <w:spacing w:val="15"/>
      <w:kern w:val="28"/>
      <w:sz w:val="28"/>
      <w:szCs w:val="24"/>
    </w:rPr>
  </w:style>
  <w:style w:type="character" w:customStyle="1" w:styleId="SubtitleChar">
    <w:name w:val="Subtitle Char"/>
    <w:basedOn w:val="DefaultParagraphFont"/>
    <w:link w:val="Subtitle"/>
    <w:uiPriority w:val="11"/>
    <w:rsid w:val="00CA3CD5"/>
    <w:rPr>
      <w:rFonts w:ascii="Arial" w:eastAsiaTheme="majorEastAsia" w:hAnsi="Arial" w:cstheme="majorBidi"/>
      <w:iCs/>
      <w:spacing w:val="15"/>
      <w:kern w:val="28"/>
      <w:sz w:val="28"/>
      <w:szCs w:val="24"/>
    </w:rPr>
  </w:style>
  <w:style w:type="paragraph" w:customStyle="1" w:styleId="untertitel">
    <w:name w:val="untertitel"/>
    <w:basedOn w:val="Subtitle"/>
    <w:link w:val="untertitelZchn"/>
    <w:rsid w:val="00863A85"/>
    <w:rPr>
      <w:sz w:val="40"/>
    </w:rPr>
  </w:style>
  <w:style w:type="character" w:customStyle="1" w:styleId="untertitelZchn">
    <w:name w:val="untertitel Zchn"/>
    <w:basedOn w:val="SubtitleChar"/>
    <w:link w:val="untertitel"/>
    <w:rsid w:val="00863A85"/>
    <w:rPr>
      <w:rFonts w:ascii="Arial" w:eastAsiaTheme="majorEastAsia" w:hAnsi="Arial" w:cstheme="majorBidi"/>
      <w:iCs/>
      <w:spacing w:val="15"/>
      <w:kern w:val="28"/>
      <w:sz w:val="40"/>
      <w:szCs w:val="24"/>
    </w:rPr>
  </w:style>
  <w:style w:type="character" w:customStyle="1" w:styleId="Heading3Char">
    <w:name w:val="Heading 3 Char"/>
    <w:basedOn w:val="DefaultParagraphFont"/>
    <w:link w:val="Heading3"/>
    <w:uiPriority w:val="9"/>
    <w:rsid w:val="001E5902"/>
    <w:rPr>
      <w:rFonts w:ascii="Arial" w:eastAsiaTheme="majorEastAsia" w:hAnsi="Arial" w:cstheme="majorBidi"/>
      <w:b/>
      <w:color w:val="000000" w:themeColor="text1"/>
      <w:szCs w:val="24"/>
    </w:rPr>
  </w:style>
  <w:style w:type="character" w:customStyle="1" w:styleId="Heading4Char">
    <w:name w:val="Heading 4 Char"/>
    <w:basedOn w:val="DefaultParagraphFont"/>
    <w:link w:val="Heading4"/>
    <w:uiPriority w:val="9"/>
    <w:rsid w:val="001E5902"/>
    <w:rPr>
      <w:rFonts w:ascii="Arial" w:eastAsiaTheme="majorEastAsia" w:hAnsi="Arial" w:cstheme="majorBidi"/>
      <w:b/>
      <w:iCs/>
      <w:color w:val="000000" w:themeColor="text1"/>
    </w:rPr>
  </w:style>
  <w:style w:type="character" w:customStyle="1" w:styleId="Heading5Char">
    <w:name w:val="Heading 5 Char"/>
    <w:basedOn w:val="DefaultParagraphFont"/>
    <w:link w:val="Heading5"/>
    <w:uiPriority w:val="9"/>
    <w:rsid w:val="001E5902"/>
    <w:rPr>
      <w:rFonts w:ascii="Arial" w:eastAsiaTheme="majorEastAsia" w:hAnsi="Arial" w:cstheme="majorBidi"/>
      <w:b/>
      <w:color w:val="000000" w:themeColor="text1"/>
    </w:rPr>
  </w:style>
  <w:style w:type="character" w:customStyle="1" w:styleId="Heading6Char">
    <w:name w:val="Heading 6 Char"/>
    <w:basedOn w:val="DefaultParagraphFont"/>
    <w:link w:val="Heading6"/>
    <w:uiPriority w:val="9"/>
    <w:rsid w:val="001E5902"/>
    <w:rPr>
      <w:rFonts w:ascii="Arial" w:eastAsiaTheme="majorEastAsia" w:hAnsi="Arial" w:cstheme="majorBidi"/>
      <w:i/>
      <w:color w:val="000000" w:themeColor="text1"/>
    </w:rPr>
  </w:style>
  <w:style w:type="character" w:customStyle="1" w:styleId="Heading7Char">
    <w:name w:val="Heading 7 Char"/>
    <w:basedOn w:val="DefaultParagraphFont"/>
    <w:link w:val="Heading7"/>
    <w:uiPriority w:val="9"/>
    <w:rsid w:val="009279BA"/>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9279B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279BA"/>
    <w:rPr>
      <w:rFonts w:asciiTheme="majorHAnsi" w:eastAsiaTheme="majorEastAsia" w:hAnsiTheme="majorHAnsi" w:cstheme="majorBidi"/>
      <w:i/>
      <w:iCs/>
      <w:color w:val="272727" w:themeColor="text1" w:themeTint="D8"/>
      <w:sz w:val="21"/>
      <w:szCs w:val="21"/>
    </w:rPr>
  </w:style>
  <w:style w:type="paragraph" w:customStyle="1" w:styleId="berschrift1ohneNummerierung">
    <w:name w:val="Überschrift 1 (ohne Nummerierung)"/>
    <w:basedOn w:val="Heading1"/>
    <w:uiPriority w:val="2"/>
    <w:qFormat/>
    <w:rsid w:val="009D60F7"/>
    <w:pPr>
      <w:numPr>
        <w:numId w:val="0"/>
      </w:numPr>
    </w:pPr>
  </w:style>
  <w:style w:type="paragraph" w:customStyle="1" w:styleId="berschrift2ohneNummerierung">
    <w:name w:val="Überschrift 2 (ohne Nummerierung)"/>
    <w:basedOn w:val="Heading2"/>
    <w:uiPriority w:val="2"/>
    <w:qFormat/>
    <w:rsid w:val="009D60F7"/>
    <w:pPr>
      <w:numPr>
        <w:ilvl w:val="0"/>
        <w:numId w:val="0"/>
      </w:numPr>
    </w:pPr>
  </w:style>
  <w:style w:type="paragraph" w:styleId="Revision">
    <w:name w:val="Revision"/>
    <w:hidden/>
    <w:uiPriority w:val="99"/>
    <w:semiHidden/>
    <w:rsid w:val="00ED1098"/>
    <w:pPr>
      <w:spacing w:after="0" w:line="240" w:lineRule="auto"/>
    </w:pPr>
    <w:rPr>
      <w:rFonts w:ascii="Arial" w:hAnsi="Arial"/>
    </w:rPr>
  </w:style>
  <w:style w:type="character" w:styleId="CommentReference">
    <w:name w:val="annotation reference"/>
    <w:basedOn w:val="DefaultParagraphFont"/>
    <w:uiPriority w:val="99"/>
    <w:semiHidden/>
    <w:unhideWhenUsed/>
    <w:rsid w:val="004E3EDA"/>
    <w:rPr>
      <w:sz w:val="16"/>
      <w:szCs w:val="16"/>
    </w:rPr>
  </w:style>
  <w:style w:type="paragraph" w:styleId="CommentText">
    <w:name w:val="annotation text"/>
    <w:basedOn w:val="Normal"/>
    <w:link w:val="CommentTextChar"/>
    <w:uiPriority w:val="99"/>
    <w:unhideWhenUsed/>
    <w:rsid w:val="004E3EDA"/>
    <w:rPr>
      <w:sz w:val="20"/>
      <w:szCs w:val="20"/>
    </w:rPr>
  </w:style>
  <w:style w:type="character" w:customStyle="1" w:styleId="CommentTextChar">
    <w:name w:val="Comment Text Char"/>
    <w:basedOn w:val="DefaultParagraphFont"/>
    <w:link w:val="CommentText"/>
    <w:uiPriority w:val="99"/>
    <w:rsid w:val="004E3EDA"/>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4E3EDA"/>
    <w:rPr>
      <w:b/>
      <w:bCs/>
    </w:rPr>
  </w:style>
  <w:style w:type="character" w:customStyle="1" w:styleId="CommentSubjectChar">
    <w:name w:val="Comment Subject Char"/>
    <w:basedOn w:val="CommentTextChar"/>
    <w:link w:val="CommentSubject"/>
    <w:uiPriority w:val="99"/>
    <w:semiHidden/>
    <w:rsid w:val="004E3EDA"/>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359843">
      <w:bodyDiv w:val="1"/>
      <w:marLeft w:val="0"/>
      <w:marRight w:val="0"/>
      <w:marTop w:val="0"/>
      <w:marBottom w:val="0"/>
      <w:divBdr>
        <w:top w:val="none" w:sz="0" w:space="0" w:color="auto"/>
        <w:left w:val="none" w:sz="0" w:space="0" w:color="auto"/>
        <w:bottom w:val="none" w:sz="0" w:space="0" w:color="auto"/>
        <w:right w:val="none" w:sz="0" w:space="0" w:color="auto"/>
      </w:divBdr>
    </w:div>
    <w:div w:id="11150328">
      <w:bodyDiv w:val="1"/>
      <w:marLeft w:val="0"/>
      <w:marRight w:val="0"/>
      <w:marTop w:val="0"/>
      <w:marBottom w:val="0"/>
      <w:divBdr>
        <w:top w:val="none" w:sz="0" w:space="0" w:color="auto"/>
        <w:left w:val="none" w:sz="0" w:space="0" w:color="auto"/>
        <w:bottom w:val="none" w:sz="0" w:space="0" w:color="auto"/>
        <w:right w:val="none" w:sz="0" w:space="0" w:color="auto"/>
      </w:divBdr>
    </w:div>
    <w:div w:id="16932683">
      <w:bodyDiv w:val="1"/>
      <w:marLeft w:val="0"/>
      <w:marRight w:val="0"/>
      <w:marTop w:val="0"/>
      <w:marBottom w:val="0"/>
      <w:divBdr>
        <w:top w:val="none" w:sz="0" w:space="0" w:color="auto"/>
        <w:left w:val="none" w:sz="0" w:space="0" w:color="auto"/>
        <w:bottom w:val="none" w:sz="0" w:space="0" w:color="auto"/>
        <w:right w:val="none" w:sz="0" w:space="0" w:color="auto"/>
      </w:divBdr>
    </w:div>
    <w:div w:id="18707844">
      <w:bodyDiv w:val="1"/>
      <w:marLeft w:val="0"/>
      <w:marRight w:val="0"/>
      <w:marTop w:val="0"/>
      <w:marBottom w:val="0"/>
      <w:divBdr>
        <w:top w:val="none" w:sz="0" w:space="0" w:color="auto"/>
        <w:left w:val="none" w:sz="0" w:space="0" w:color="auto"/>
        <w:bottom w:val="none" w:sz="0" w:space="0" w:color="auto"/>
        <w:right w:val="none" w:sz="0" w:space="0" w:color="auto"/>
      </w:divBdr>
    </w:div>
    <w:div w:id="22440391">
      <w:bodyDiv w:val="1"/>
      <w:marLeft w:val="0"/>
      <w:marRight w:val="0"/>
      <w:marTop w:val="0"/>
      <w:marBottom w:val="0"/>
      <w:divBdr>
        <w:top w:val="none" w:sz="0" w:space="0" w:color="auto"/>
        <w:left w:val="none" w:sz="0" w:space="0" w:color="auto"/>
        <w:bottom w:val="none" w:sz="0" w:space="0" w:color="auto"/>
        <w:right w:val="none" w:sz="0" w:space="0" w:color="auto"/>
      </w:divBdr>
    </w:div>
    <w:div w:id="24529751">
      <w:bodyDiv w:val="1"/>
      <w:marLeft w:val="0"/>
      <w:marRight w:val="0"/>
      <w:marTop w:val="0"/>
      <w:marBottom w:val="0"/>
      <w:divBdr>
        <w:top w:val="none" w:sz="0" w:space="0" w:color="auto"/>
        <w:left w:val="none" w:sz="0" w:space="0" w:color="auto"/>
        <w:bottom w:val="none" w:sz="0" w:space="0" w:color="auto"/>
        <w:right w:val="none" w:sz="0" w:space="0" w:color="auto"/>
      </w:divBdr>
    </w:div>
    <w:div w:id="26567784">
      <w:bodyDiv w:val="1"/>
      <w:marLeft w:val="0"/>
      <w:marRight w:val="0"/>
      <w:marTop w:val="0"/>
      <w:marBottom w:val="0"/>
      <w:divBdr>
        <w:top w:val="none" w:sz="0" w:space="0" w:color="auto"/>
        <w:left w:val="none" w:sz="0" w:space="0" w:color="auto"/>
        <w:bottom w:val="none" w:sz="0" w:space="0" w:color="auto"/>
        <w:right w:val="none" w:sz="0" w:space="0" w:color="auto"/>
      </w:divBdr>
    </w:div>
    <w:div w:id="27029394">
      <w:bodyDiv w:val="1"/>
      <w:marLeft w:val="0"/>
      <w:marRight w:val="0"/>
      <w:marTop w:val="0"/>
      <w:marBottom w:val="0"/>
      <w:divBdr>
        <w:top w:val="none" w:sz="0" w:space="0" w:color="auto"/>
        <w:left w:val="none" w:sz="0" w:space="0" w:color="auto"/>
        <w:bottom w:val="none" w:sz="0" w:space="0" w:color="auto"/>
        <w:right w:val="none" w:sz="0" w:space="0" w:color="auto"/>
      </w:divBdr>
    </w:div>
    <w:div w:id="40521622">
      <w:bodyDiv w:val="1"/>
      <w:marLeft w:val="0"/>
      <w:marRight w:val="0"/>
      <w:marTop w:val="0"/>
      <w:marBottom w:val="0"/>
      <w:divBdr>
        <w:top w:val="none" w:sz="0" w:space="0" w:color="auto"/>
        <w:left w:val="none" w:sz="0" w:space="0" w:color="auto"/>
        <w:bottom w:val="none" w:sz="0" w:space="0" w:color="auto"/>
        <w:right w:val="none" w:sz="0" w:space="0" w:color="auto"/>
      </w:divBdr>
    </w:div>
    <w:div w:id="40593864">
      <w:bodyDiv w:val="1"/>
      <w:marLeft w:val="0"/>
      <w:marRight w:val="0"/>
      <w:marTop w:val="0"/>
      <w:marBottom w:val="0"/>
      <w:divBdr>
        <w:top w:val="none" w:sz="0" w:space="0" w:color="auto"/>
        <w:left w:val="none" w:sz="0" w:space="0" w:color="auto"/>
        <w:bottom w:val="none" w:sz="0" w:space="0" w:color="auto"/>
        <w:right w:val="none" w:sz="0" w:space="0" w:color="auto"/>
      </w:divBdr>
    </w:div>
    <w:div w:id="45837487">
      <w:bodyDiv w:val="1"/>
      <w:marLeft w:val="0"/>
      <w:marRight w:val="0"/>
      <w:marTop w:val="0"/>
      <w:marBottom w:val="0"/>
      <w:divBdr>
        <w:top w:val="none" w:sz="0" w:space="0" w:color="auto"/>
        <w:left w:val="none" w:sz="0" w:space="0" w:color="auto"/>
        <w:bottom w:val="none" w:sz="0" w:space="0" w:color="auto"/>
        <w:right w:val="none" w:sz="0" w:space="0" w:color="auto"/>
      </w:divBdr>
    </w:div>
    <w:div w:id="46497558">
      <w:bodyDiv w:val="1"/>
      <w:marLeft w:val="0"/>
      <w:marRight w:val="0"/>
      <w:marTop w:val="0"/>
      <w:marBottom w:val="0"/>
      <w:divBdr>
        <w:top w:val="none" w:sz="0" w:space="0" w:color="auto"/>
        <w:left w:val="none" w:sz="0" w:space="0" w:color="auto"/>
        <w:bottom w:val="none" w:sz="0" w:space="0" w:color="auto"/>
        <w:right w:val="none" w:sz="0" w:space="0" w:color="auto"/>
      </w:divBdr>
    </w:div>
    <w:div w:id="50429174">
      <w:bodyDiv w:val="1"/>
      <w:marLeft w:val="0"/>
      <w:marRight w:val="0"/>
      <w:marTop w:val="0"/>
      <w:marBottom w:val="0"/>
      <w:divBdr>
        <w:top w:val="none" w:sz="0" w:space="0" w:color="auto"/>
        <w:left w:val="none" w:sz="0" w:space="0" w:color="auto"/>
        <w:bottom w:val="none" w:sz="0" w:space="0" w:color="auto"/>
        <w:right w:val="none" w:sz="0" w:space="0" w:color="auto"/>
      </w:divBdr>
    </w:div>
    <w:div w:id="51584982">
      <w:bodyDiv w:val="1"/>
      <w:marLeft w:val="0"/>
      <w:marRight w:val="0"/>
      <w:marTop w:val="0"/>
      <w:marBottom w:val="0"/>
      <w:divBdr>
        <w:top w:val="none" w:sz="0" w:space="0" w:color="auto"/>
        <w:left w:val="none" w:sz="0" w:space="0" w:color="auto"/>
        <w:bottom w:val="none" w:sz="0" w:space="0" w:color="auto"/>
        <w:right w:val="none" w:sz="0" w:space="0" w:color="auto"/>
      </w:divBdr>
    </w:div>
    <w:div w:id="59063617">
      <w:bodyDiv w:val="1"/>
      <w:marLeft w:val="0"/>
      <w:marRight w:val="0"/>
      <w:marTop w:val="0"/>
      <w:marBottom w:val="0"/>
      <w:divBdr>
        <w:top w:val="none" w:sz="0" w:space="0" w:color="auto"/>
        <w:left w:val="none" w:sz="0" w:space="0" w:color="auto"/>
        <w:bottom w:val="none" w:sz="0" w:space="0" w:color="auto"/>
        <w:right w:val="none" w:sz="0" w:space="0" w:color="auto"/>
      </w:divBdr>
    </w:div>
    <w:div w:id="65807469">
      <w:bodyDiv w:val="1"/>
      <w:marLeft w:val="0"/>
      <w:marRight w:val="0"/>
      <w:marTop w:val="0"/>
      <w:marBottom w:val="0"/>
      <w:divBdr>
        <w:top w:val="none" w:sz="0" w:space="0" w:color="auto"/>
        <w:left w:val="none" w:sz="0" w:space="0" w:color="auto"/>
        <w:bottom w:val="none" w:sz="0" w:space="0" w:color="auto"/>
        <w:right w:val="none" w:sz="0" w:space="0" w:color="auto"/>
      </w:divBdr>
    </w:div>
    <w:div w:id="67852396">
      <w:bodyDiv w:val="1"/>
      <w:marLeft w:val="0"/>
      <w:marRight w:val="0"/>
      <w:marTop w:val="0"/>
      <w:marBottom w:val="0"/>
      <w:divBdr>
        <w:top w:val="none" w:sz="0" w:space="0" w:color="auto"/>
        <w:left w:val="none" w:sz="0" w:space="0" w:color="auto"/>
        <w:bottom w:val="none" w:sz="0" w:space="0" w:color="auto"/>
        <w:right w:val="none" w:sz="0" w:space="0" w:color="auto"/>
      </w:divBdr>
    </w:div>
    <w:div w:id="69078879">
      <w:bodyDiv w:val="1"/>
      <w:marLeft w:val="0"/>
      <w:marRight w:val="0"/>
      <w:marTop w:val="0"/>
      <w:marBottom w:val="0"/>
      <w:divBdr>
        <w:top w:val="none" w:sz="0" w:space="0" w:color="auto"/>
        <w:left w:val="none" w:sz="0" w:space="0" w:color="auto"/>
        <w:bottom w:val="none" w:sz="0" w:space="0" w:color="auto"/>
        <w:right w:val="none" w:sz="0" w:space="0" w:color="auto"/>
      </w:divBdr>
    </w:div>
    <w:div w:id="74523760">
      <w:bodyDiv w:val="1"/>
      <w:marLeft w:val="0"/>
      <w:marRight w:val="0"/>
      <w:marTop w:val="0"/>
      <w:marBottom w:val="0"/>
      <w:divBdr>
        <w:top w:val="none" w:sz="0" w:space="0" w:color="auto"/>
        <w:left w:val="none" w:sz="0" w:space="0" w:color="auto"/>
        <w:bottom w:val="none" w:sz="0" w:space="0" w:color="auto"/>
        <w:right w:val="none" w:sz="0" w:space="0" w:color="auto"/>
      </w:divBdr>
    </w:div>
    <w:div w:id="75979826">
      <w:bodyDiv w:val="1"/>
      <w:marLeft w:val="0"/>
      <w:marRight w:val="0"/>
      <w:marTop w:val="0"/>
      <w:marBottom w:val="0"/>
      <w:divBdr>
        <w:top w:val="none" w:sz="0" w:space="0" w:color="auto"/>
        <w:left w:val="none" w:sz="0" w:space="0" w:color="auto"/>
        <w:bottom w:val="none" w:sz="0" w:space="0" w:color="auto"/>
        <w:right w:val="none" w:sz="0" w:space="0" w:color="auto"/>
      </w:divBdr>
    </w:div>
    <w:div w:id="77295752">
      <w:bodyDiv w:val="1"/>
      <w:marLeft w:val="0"/>
      <w:marRight w:val="0"/>
      <w:marTop w:val="0"/>
      <w:marBottom w:val="0"/>
      <w:divBdr>
        <w:top w:val="none" w:sz="0" w:space="0" w:color="auto"/>
        <w:left w:val="none" w:sz="0" w:space="0" w:color="auto"/>
        <w:bottom w:val="none" w:sz="0" w:space="0" w:color="auto"/>
        <w:right w:val="none" w:sz="0" w:space="0" w:color="auto"/>
      </w:divBdr>
    </w:div>
    <w:div w:id="78911108">
      <w:bodyDiv w:val="1"/>
      <w:marLeft w:val="0"/>
      <w:marRight w:val="0"/>
      <w:marTop w:val="0"/>
      <w:marBottom w:val="0"/>
      <w:divBdr>
        <w:top w:val="none" w:sz="0" w:space="0" w:color="auto"/>
        <w:left w:val="none" w:sz="0" w:space="0" w:color="auto"/>
        <w:bottom w:val="none" w:sz="0" w:space="0" w:color="auto"/>
        <w:right w:val="none" w:sz="0" w:space="0" w:color="auto"/>
      </w:divBdr>
    </w:div>
    <w:div w:id="81072077">
      <w:bodyDiv w:val="1"/>
      <w:marLeft w:val="0"/>
      <w:marRight w:val="0"/>
      <w:marTop w:val="0"/>
      <w:marBottom w:val="0"/>
      <w:divBdr>
        <w:top w:val="none" w:sz="0" w:space="0" w:color="auto"/>
        <w:left w:val="none" w:sz="0" w:space="0" w:color="auto"/>
        <w:bottom w:val="none" w:sz="0" w:space="0" w:color="auto"/>
        <w:right w:val="none" w:sz="0" w:space="0" w:color="auto"/>
      </w:divBdr>
    </w:div>
    <w:div w:id="81223025">
      <w:bodyDiv w:val="1"/>
      <w:marLeft w:val="0"/>
      <w:marRight w:val="0"/>
      <w:marTop w:val="0"/>
      <w:marBottom w:val="0"/>
      <w:divBdr>
        <w:top w:val="none" w:sz="0" w:space="0" w:color="auto"/>
        <w:left w:val="none" w:sz="0" w:space="0" w:color="auto"/>
        <w:bottom w:val="none" w:sz="0" w:space="0" w:color="auto"/>
        <w:right w:val="none" w:sz="0" w:space="0" w:color="auto"/>
      </w:divBdr>
    </w:div>
    <w:div w:id="81489765">
      <w:bodyDiv w:val="1"/>
      <w:marLeft w:val="0"/>
      <w:marRight w:val="0"/>
      <w:marTop w:val="0"/>
      <w:marBottom w:val="0"/>
      <w:divBdr>
        <w:top w:val="none" w:sz="0" w:space="0" w:color="auto"/>
        <w:left w:val="none" w:sz="0" w:space="0" w:color="auto"/>
        <w:bottom w:val="none" w:sz="0" w:space="0" w:color="auto"/>
        <w:right w:val="none" w:sz="0" w:space="0" w:color="auto"/>
      </w:divBdr>
    </w:div>
    <w:div w:id="83037448">
      <w:bodyDiv w:val="1"/>
      <w:marLeft w:val="0"/>
      <w:marRight w:val="0"/>
      <w:marTop w:val="0"/>
      <w:marBottom w:val="0"/>
      <w:divBdr>
        <w:top w:val="none" w:sz="0" w:space="0" w:color="auto"/>
        <w:left w:val="none" w:sz="0" w:space="0" w:color="auto"/>
        <w:bottom w:val="none" w:sz="0" w:space="0" w:color="auto"/>
        <w:right w:val="none" w:sz="0" w:space="0" w:color="auto"/>
      </w:divBdr>
    </w:div>
    <w:div w:id="86586521">
      <w:bodyDiv w:val="1"/>
      <w:marLeft w:val="0"/>
      <w:marRight w:val="0"/>
      <w:marTop w:val="0"/>
      <w:marBottom w:val="0"/>
      <w:divBdr>
        <w:top w:val="none" w:sz="0" w:space="0" w:color="auto"/>
        <w:left w:val="none" w:sz="0" w:space="0" w:color="auto"/>
        <w:bottom w:val="none" w:sz="0" w:space="0" w:color="auto"/>
        <w:right w:val="none" w:sz="0" w:space="0" w:color="auto"/>
      </w:divBdr>
    </w:div>
    <w:div w:id="87117889">
      <w:bodyDiv w:val="1"/>
      <w:marLeft w:val="0"/>
      <w:marRight w:val="0"/>
      <w:marTop w:val="0"/>
      <w:marBottom w:val="0"/>
      <w:divBdr>
        <w:top w:val="none" w:sz="0" w:space="0" w:color="auto"/>
        <w:left w:val="none" w:sz="0" w:space="0" w:color="auto"/>
        <w:bottom w:val="none" w:sz="0" w:space="0" w:color="auto"/>
        <w:right w:val="none" w:sz="0" w:space="0" w:color="auto"/>
      </w:divBdr>
    </w:div>
    <w:div w:id="88477950">
      <w:bodyDiv w:val="1"/>
      <w:marLeft w:val="0"/>
      <w:marRight w:val="0"/>
      <w:marTop w:val="0"/>
      <w:marBottom w:val="0"/>
      <w:divBdr>
        <w:top w:val="none" w:sz="0" w:space="0" w:color="auto"/>
        <w:left w:val="none" w:sz="0" w:space="0" w:color="auto"/>
        <w:bottom w:val="none" w:sz="0" w:space="0" w:color="auto"/>
        <w:right w:val="none" w:sz="0" w:space="0" w:color="auto"/>
      </w:divBdr>
    </w:div>
    <w:div w:id="89816625">
      <w:bodyDiv w:val="1"/>
      <w:marLeft w:val="0"/>
      <w:marRight w:val="0"/>
      <w:marTop w:val="0"/>
      <w:marBottom w:val="0"/>
      <w:divBdr>
        <w:top w:val="none" w:sz="0" w:space="0" w:color="auto"/>
        <w:left w:val="none" w:sz="0" w:space="0" w:color="auto"/>
        <w:bottom w:val="none" w:sz="0" w:space="0" w:color="auto"/>
        <w:right w:val="none" w:sz="0" w:space="0" w:color="auto"/>
      </w:divBdr>
    </w:div>
    <w:div w:id="94207264">
      <w:bodyDiv w:val="1"/>
      <w:marLeft w:val="0"/>
      <w:marRight w:val="0"/>
      <w:marTop w:val="0"/>
      <w:marBottom w:val="0"/>
      <w:divBdr>
        <w:top w:val="none" w:sz="0" w:space="0" w:color="auto"/>
        <w:left w:val="none" w:sz="0" w:space="0" w:color="auto"/>
        <w:bottom w:val="none" w:sz="0" w:space="0" w:color="auto"/>
        <w:right w:val="none" w:sz="0" w:space="0" w:color="auto"/>
      </w:divBdr>
    </w:div>
    <w:div w:id="101653742">
      <w:bodyDiv w:val="1"/>
      <w:marLeft w:val="0"/>
      <w:marRight w:val="0"/>
      <w:marTop w:val="0"/>
      <w:marBottom w:val="0"/>
      <w:divBdr>
        <w:top w:val="none" w:sz="0" w:space="0" w:color="auto"/>
        <w:left w:val="none" w:sz="0" w:space="0" w:color="auto"/>
        <w:bottom w:val="none" w:sz="0" w:space="0" w:color="auto"/>
        <w:right w:val="none" w:sz="0" w:space="0" w:color="auto"/>
      </w:divBdr>
    </w:div>
    <w:div w:id="102002583">
      <w:bodyDiv w:val="1"/>
      <w:marLeft w:val="0"/>
      <w:marRight w:val="0"/>
      <w:marTop w:val="0"/>
      <w:marBottom w:val="0"/>
      <w:divBdr>
        <w:top w:val="none" w:sz="0" w:space="0" w:color="auto"/>
        <w:left w:val="none" w:sz="0" w:space="0" w:color="auto"/>
        <w:bottom w:val="none" w:sz="0" w:space="0" w:color="auto"/>
        <w:right w:val="none" w:sz="0" w:space="0" w:color="auto"/>
      </w:divBdr>
    </w:div>
    <w:div w:id="108161903">
      <w:bodyDiv w:val="1"/>
      <w:marLeft w:val="0"/>
      <w:marRight w:val="0"/>
      <w:marTop w:val="0"/>
      <w:marBottom w:val="0"/>
      <w:divBdr>
        <w:top w:val="none" w:sz="0" w:space="0" w:color="auto"/>
        <w:left w:val="none" w:sz="0" w:space="0" w:color="auto"/>
        <w:bottom w:val="none" w:sz="0" w:space="0" w:color="auto"/>
        <w:right w:val="none" w:sz="0" w:space="0" w:color="auto"/>
      </w:divBdr>
    </w:div>
    <w:div w:id="113982622">
      <w:bodyDiv w:val="1"/>
      <w:marLeft w:val="0"/>
      <w:marRight w:val="0"/>
      <w:marTop w:val="0"/>
      <w:marBottom w:val="0"/>
      <w:divBdr>
        <w:top w:val="none" w:sz="0" w:space="0" w:color="auto"/>
        <w:left w:val="none" w:sz="0" w:space="0" w:color="auto"/>
        <w:bottom w:val="none" w:sz="0" w:space="0" w:color="auto"/>
        <w:right w:val="none" w:sz="0" w:space="0" w:color="auto"/>
      </w:divBdr>
    </w:div>
    <w:div w:id="115805594">
      <w:bodyDiv w:val="1"/>
      <w:marLeft w:val="0"/>
      <w:marRight w:val="0"/>
      <w:marTop w:val="0"/>
      <w:marBottom w:val="0"/>
      <w:divBdr>
        <w:top w:val="none" w:sz="0" w:space="0" w:color="auto"/>
        <w:left w:val="none" w:sz="0" w:space="0" w:color="auto"/>
        <w:bottom w:val="none" w:sz="0" w:space="0" w:color="auto"/>
        <w:right w:val="none" w:sz="0" w:space="0" w:color="auto"/>
      </w:divBdr>
    </w:div>
    <w:div w:id="116459814">
      <w:bodyDiv w:val="1"/>
      <w:marLeft w:val="0"/>
      <w:marRight w:val="0"/>
      <w:marTop w:val="0"/>
      <w:marBottom w:val="0"/>
      <w:divBdr>
        <w:top w:val="none" w:sz="0" w:space="0" w:color="auto"/>
        <w:left w:val="none" w:sz="0" w:space="0" w:color="auto"/>
        <w:bottom w:val="none" w:sz="0" w:space="0" w:color="auto"/>
        <w:right w:val="none" w:sz="0" w:space="0" w:color="auto"/>
      </w:divBdr>
    </w:div>
    <w:div w:id="123431408">
      <w:bodyDiv w:val="1"/>
      <w:marLeft w:val="0"/>
      <w:marRight w:val="0"/>
      <w:marTop w:val="0"/>
      <w:marBottom w:val="0"/>
      <w:divBdr>
        <w:top w:val="none" w:sz="0" w:space="0" w:color="auto"/>
        <w:left w:val="none" w:sz="0" w:space="0" w:color="auto"/>
        <w:bottom w:val="none" w:sz="0" w:space="0" w:color="auto"/>
        <w:right w:val="none" w:sz="0" w:space="0" w:color="auto"/>
      </w:divBdr>
    </w:div>
    <w:div w:id="123617315">
      <w:bodyDiv w:val="1"/>
      <w:marLeft w:val="0"/>
      <w:marRight w:val="0"/>
      <w:marTop w:val="0"/>
      <w:marBottom w:val="0"/>
      <w:divBdr>
        <w:top w:val="none" w:sz="0" w:space="0" w:color="auto"/>
        <w:left w:val="none" w:sz="0" w:space="0" w:color="auto"/>
        <w:bottom w:val="none" w:sz="0" w:space="0" w:color="auto"/>
        <w:right w:val="none" w:sz="0" w:space="0" w:color="auto"/>
      </w:divBdr>
    </w:div>
    <w:div w:id="125124034">
      <w:bodyDiv w:val="1"/>
      <w:marLeft w:val="0"/>
      <w:marRight w:val="0"/>
      <w:marTop w:val="0"/>
      <w:marBottom w:val="0"/>
      <w:divBdr>
        <w:top w:val="none" w:sz="0" w:space="0" w:color="auto"/>
        <w:left w:val="none" w:sz="0" w:space="0" w:color="auto"/>
        <w:bottom w:val="none" w:sz="0" w:space="0" w:color="auto"/>
        <w:right w:val="none" w:sz="0" w:space="0" w:color="auto"/>
      </w:divBdr>
    </w:div>
    <w:div w:id="132068872">
      <w:bodyDiv w:val="1"/>
      <w:marLeft w:val="0"/>
      <w:marRight w:val="0"/>
      <w:marTop w:val="0"/>
      <w:marBottom w:val="0"/>
      <w:divBdr>
        <w:top w:val="none" w:sz="0" w:space="0" w:color="auto"/>
        <w:left w:val="none" w:sz="0" w:space="0" w:color="auto"/>
        <w:bottom w:val="none" w:sz="0" w:space="0" w:color="auto"/>
        <w:right w:val="none" w:sz="0" w:space="0" w:color="auto"/>
      </w:divBdr>
    </w:div>
    <w:div w:id="134379486">
      <w:bodyDiv w:val="1"/>
      <w:marLeft w:val="0"/>
      <w:marRight w:val="0"/>
      <w:marTop w:val="0"/>
      <w:marBottom w:val="0"/>
      <w:divBdr>
        <w:top w:val="none" w:sz="0" w:space="0" w:color="auto"/>
        <w:left w:val="none" w:sz="0" w:space="0" w:color="auto"/>
        <w:bottom w:val="none" w:sz="0" w:space="0" w:color="auto"/>
        <w:right w:val="none" w:sz="0" w:space="0" w:color="auto"/>
      </w:divBdr>
    </w:div>
    <w:div w:id="134493106">
      <w:bodyDiv w:val="1"/>
      <w:marLeft w:val="0"/>
      <w:marRight w:val="0"/>
      <w:marTop w:val="0"/>
      <w:marBottom w:val="0"/>
      <w:divBdr>
        <w:top w:val="none" w:sz="0" w:space="0" w:color="auto"/>
        <w:left w:val="none" w:sz="0" w:space="0" w:color="auto"/>
        <w:bottom w:val="none" w:sz="0" w:space="0" w:color="auto"/>
        <w:right w:val="none" w:sz="0" w:space="0" w:color="auto"/>
      </w:divBdr>
    </w:div>
    <w:div w:id="144515884">
      <w:bodyDiv w:val="1"/>
      <w:marLeft w:val="0"/>
      <w:marRight w:val="0"/>
      <w:marTop w:val="0"/>
      <w:marBottom w:val="0"/>
      <w:divBdr>
        <w:top w:val="none" w:sz="0" w:space="0" w:color="auto"/>
        <w:left w:val="none" w:sz="0" w:space="0" w:color="auto"/>
        <w:bottom w:val="none" w:sz="0" w:space="0" w:color="auto"/>
        <w:right w:val="none" w:sz="0" w:space="0" w:color="auto"/>
      </w:divBdr>
    </w:div>
    <w:div w:id="149714534">
      <w:bodyDiv w:val="1"/>
      <w:marLeft w:val="0"/>
      <w:marRight w:val="0"/>
      <w:marTop w:val="0"/>
      <w:marBottom w:val="0"/>
      <w:divBdr>
        <w:top w:val="none" w:sz="0" w:space="0" w:color="auto"/>
        <w:left w:val="none" w:sz="0" w:space="0" w:color="auto"/>
        <w:bottom w:val="none" w:sz="0" w:space="0" w:color="auto"/>
        <w:right w:val="none" w:sz="0" w:space="0" w:color="auto"/>
      </w:divBdr>
    </w:div>
    <w:div w:id="155611180">
      <w:bodyDiv w:val="1"/>
      <w:marLeft w:val="0"/>
      <w:marRight w:val="0"/>
      <w:marTop w:val="0"/>
      <w:marBottom w:val="0"/>
      <w:divBdr>
        <w:top w:val="none" w:sz="0" w:space="0" w:color="auto"/>
        <w:left w:val="none" w:sz="0" w:space="0" w:color="auto"/>
        <w:bottom w:val="none" w:sz="0" w:space="0" w:color="auto"/>
        <w:right w:val="none" w:sz="0" w:space="0" w:color="auto"/>
      </w:divBdr>
    </w:div>
    <w:div w:id="158078519">
      <w:bodyDiv w:val="1"/>
      <w:marLeft w:val="0"/>
      <w:marRight w:val="0"/>
      <w:marTop w:val="0"/>
      <w:marBottom w:val="0"/>
      <w:divBdr>
        <w:top w:val="none" w:sz="0" w:space="0" w:color="auto"/>
        <w:left w:val="none" w:sz="0" w:space="0" w:color="auto"/>
        <w:bottom w:val="none" w:sz="0" w:space="0" w:color="auto"/>
        <w:right w:val="none" w:sz="0" w:space="0" w:color="auto"/>
      </w:divBdr>
    </w:div>
    <w:div w:id="159779088">
      <w:bodyDiv w:val="1"/>
      <w:marLeft w:val="0"/>
      <w:marRight w:val="0"/>
      <w:marTop w:val="0"/>
      <w:marBottom w:val="0"/>
      <w:divBdr>
        <w:top w:val="none" w:sz="0" w:space="0" w:color="auto"/>
        <w:left w:val="none" w:sz="0" w:space="0" w:color="auto"/>
        <w:bottom w:val="none" w:sz="0" w:space="0" w:color="auto"/>
        <w:right w:val="none" w:sz="0" w:space="0" w:color="auto"/>
      </w:divBdr>
    </w:div>
    <w:div w:id="174416787">
      <w:bodyDiv w:val="1"/>
      <w:marLeft w:val="0"/>
      <w:marRight w:val="0"/>
      <w:marTop w:val="0"/>
      <w:marBottom w:val="0"/>
      <w:divBdr>
        <w:top w:val="none" w:sz="0" w:space="0" w:color="auto"/>
        <w:left w:val="none" w:sz="0" w:space="0" w:color="auto"/>
        <w:bottom w:val="none" w:sz="0" w:space="0" w:color="auto"/>
        <w:right w:val="none" w:sz="0" w:space="0" w:color="auto"/>
      </w:divBdr>
    </w:div>
    <w:div w:id="175971553">
      <w:bodyDiv w:val="1"/>
      <w:marLeft w:val="0"/>
      <w:marRight w:val="0"/>
      <w:marTop w:val="0"/>
      <w:marBottom w:val="0"/>
      <w:divBdr>
        <w:top w:val="none" w:sz="0" w:space="0" w:color="auto"/>
        <w:left w:val="none" w:sz="0" w:space="0" w:color="auto"/>
        <w:bottom w:val="none" w:sz="0" w:space="0" w:color="auto"/>
        <w:right w:val="none" w:sz="0" w:space="0" w:color="auto"/>
      </w:divBdr>
    </w:div>
    <w:div w:id="179249004">
      <w:bodyDiv w:val="1"/>
      <w:marLeft w:val="0"/>
      <w:marRight w:val="0"/>
      <w:marTop w:val="0"/>
      <w:marBottom w:val="0"/>
      <w:divBdr>
        <w:top w:val="none" w:sz="0" w:space="0" w:color="auto"/>
        <w:left w:val="none" w:sz="0" w:space="0" w:color="auto"/>
        <w:bottom w:val="none" w:sz="0" w:space="0" w:color="auto"/>
        <w:right w:val="none" w:sz="0" w:space="0" w:color="auto"/>
      </w:divBdr>
    </w:div>
    <w:div w:id="180629678">
      <w:bodyDiv w:val="1"/>
      <w:marLeft w:val="0"/>
      <w:marRight w:val="0"/>
      <w:marTop w:val="0"/>
      <w:marBottom w:val="0"/>
      <w:divBdr>
        <w:top w:val="none" w:sz="0" w:space="0" w:color="auto"/>
        <w:left w:val="none" w:sz="0" w:space="0" w:color="auto"/>
        <w:bottom w:val="none" w:sz="0" w:space="0" w:color="auto"/>
        <w:right w:val="none" w:sz="0" w:space="0" w:color="auto"/>
      </w:divBdr>
    </w:div>
    <w:div w:id="182479920">
      <w:bodyDiv w:val="1"/>
      <w:marLeft w:val="0"/>
      <w:marRight w:val="0"/>
      <w:marTop w:val="0"/>
      <w:marBottom w:val="0"/>
      <w:divBdr>
        <w:top w:val="none" w:sz="0" w:space="0" w:color="auto"/>
        <w:left w:val="none" w:sz="0" w:space="0" w:color="auto"/>
        <w:bottom w:val="none" w:sz="0" w:space="0" w:color="auto"/>
        <w:right w:val="none" w:sz="0" w:space="0" w:color="auto"/>
      </w:divBdr>
    </w:div>
    <w:div w:id="182986596">
      <w:bodyDiv w:val="1"/>
      <w:marLeft w:val="0"/>
      <w:marRight w:val="0"/>
      <w:marTop w:val="0"/>
      <w:marBottom w:val="0"/>
      <w:divBdr>
        <w:top w:val="none" w:sz="0" w:space="0" w:color="auto"/>
        <w:left w:val="none" w:sz="0" w:space="0" w:color="auto"/>
        <w:bottom w:val="none" w:sz="0" w:space="0" w:color="auto"/>
        <w:right w:val="none" w:sz="0" w:space="0" w:color="auto"/>
      </w:divBdr>
    </w:div>
    <w:div w:id="185801837">
      <w:bodyDiv w:val="1"/>
      <w:marLeft w:val="0"/>
      <w:marRight w:val="0"/>
      <w:marTop w:val="0"/>
      <w:marBottom w:val="0"/>
      <w:divBdr>
        <w:top w:val="none" w:sz="0" w:space="0" w:color="auto"/>
        <w:left w:val="none" w:sz="0" w:space="0" w:color="auto"/>
        <w:bottom w:val="none" w:sz="0" w:space="0" w:color="auto"/>
        <w:right w:val="none" w:sz="0" w:space="0" w:color="auto"/>
      </w:divBdr>
    </w:div>
    <w:div w:id="187643921">
      <w:bodyDiv w:val="1"/>
      <w:marLeft w:val="0"/>
      <w:marRight w:val="0"/>
      <w:marTop w:val="0"/>
      <w:marBottom w:val="0"/>
      <w:divBdr>
        <w:top w:val="none" w:sz="0" w:space="0" w:color="auto"/>
        <w:left w:val="none" w:sz="0" w:space="0" w:color="auto"/>
        <w:bottom w:val="none" w:sz="0" w:space="0" w:color="auto"/>
        <w:right w:val="none" w:sz="0" w:space="0" w:color="auto"/>
      </w:divBdr>
    </w:div>
    <w:div w:id="188417568">
      <w:bodyDiv w:val="1"/>
      <w:marLeft w:val="0"/>
      <w:marRight w:val="0"/>
      <w:marTop w:val="0"/>
      <w:marBottom w:val="0"/>
      <w:divBdr>
        <w:top w:val="none" w:sz="0" w:space="0" w:color="auto"/>
        <w:left w:val="none" w:sz="0" w:space="0" w:color="auto"/>
        <w:bottom w:val="none" w:sz="0" w:space="0" w:color="auto"/>
        <w:right w:val="none" w:sz="0" w:space="0" w:color="auto"/>
      </w:divBdr>
    </w:div>
    <w:div w:id="189994722">
      <w:bodyDiv w:val="1"/>
      <w:marLeft w:val="0"/>
      <w:marRight w:val="0"/>
      <w:marTop w:val="0"/>
      <w:marBottom w:val="0"/>
      <w:divBdr>
        <w:top w:val="none" w:sz="0" w:space="0" w:color="auto"/>
        <w:left w:val="none" w:sz="0" w:space="0" w:color="auto"/>
        <w:bottom w:val="none" w:sz="0" w:space="0" w:color="auto"/>
        <w:right w:val="none" w:sz="0" w:space="0" w:color="auto"/>
      </w:divBdr>
    </w:div>
    <w:div w:id="203639207">
      <w:bodyDiv w:val="1"/>
      <w:marLeft w:val="0"/>
      <w:marRight w:val="0"/>
      <w:marTop w:val="0"/>
      <w:marBottom w:val="0"/>
      <w:divBdr>
        <w:top w:val="none" w:sz="0" w:space="0" w:color="auto"/>
        <w:left w:val="none" w:sz="0" w:space="0" w:color="auto"/>
        <w:bottom w:val="none" w:sz="0" w:space="0" w:color="auto"/>
        <w:right w:val="none" w:sz="0" w:space="0" w:color="auto"/>
      </w:divBdr>
    </w:div>
    <w:div w:id="212468260">
      <w:bodyDiv w:val="1"/>
      <w:marLeft w:val="0"/>
      <w:marRight w:val="0"/>
      <w:marTop w:val="0"/>
      <w:marBottom w:val="0"/>
      <w:divBdr>
        <w:top w:val="none" w:sz="0" w:space="0" w:color="auto"/>
        <w:left w:val="none" w:sz="0" w:space="0" w:color="auto"/>
        <w:bottom w:val="none" w:sz="0" w:space="0" w:color="auto"/>
        <w:right w:val="none" w:sz="0" w:space="0" w:color="auto"/>
      </w:divBdr>
    </w:div>
    <w:div w:id="213466351">
      <w:bodyDiv w:val="1"/>
      <w:marLeft w:val="0"/>
      <w:marRight w:val="0"/>
      <w:marTop w:val="0"/>
      <w:marBottom w:val="0"/>
      <w:divBdr>
        <w:top w:val="none" w:sz="0" w:space="0" w:color="auto"/>
        <w:left w:val="none" w:sz="0" w:space="0" w:color="auto"/>
        <w:bottom w:val="none" w:sz="0" w:space="0" w:color="auto"/>
        <w:right w:val="none" w:sz="0" w:space="0" w:color="auto"/>
      </w:divBdr>
    </w:div>
    <w:div w:id="215358683">
      <w:bodyDiv w:val="1"/>
      <w:marLeft w:val="0"/>
      <w:marRight w:val="0"/>
      <w:marTop w:val="0"/>
      <w:marBottom w:val="0"/>
      <w:divBdr>
        <w:top w:val="none" w:sz="0" w:space="0" w:color="auto"/>
        <w:left w:val="none" w:sz="0" w:space="0" w:color="auto"/>
        <w:bottom w:val="none" w:sz="0" w:space="0" w:color="auto"/>
        <w:right w:val="none" w:sz="0" w:space="0" w:color="auto"/>
      </w:divBdr>
    </w:div>
    <w:div w:id="218132050">
      <w:bodyDiv w:val="1"/>
      <w:marLeft w:val="0"/>
      <w:marRight w:val="0"/>
      <w:marTop w:val="0"/>
      <w:marBottom w:val="0"/>
      <w:divBdr>
        <w:top w:val="none" w:sz="0" w:space="0" w:color="auto"/>
        <w:left w:val="none" w:sz="0" w:space="0" w:color="auto"/>
        <w:bottom w:val="none" w:sz="0" w:space="0" w:color="auto"/>
        <w:right w:val="none" w:sz="0" w:space="0" w:color="auto"/>
      </w:divBdr>
    </w:div>
    <w:div w:id="220023611">
      <w:bodyDiv w:val="1"/>
      <w:marLeft w:val="0"/>
      <w:marRight w:val="0"/>
      <w:marTop w:val="0"/>
      <w:marBottom w:val="0"/>
      <w:divBdr>
        <w:top w:val="none" w:sz="0" w:space="0" w:color="auto"/>
        <w:left w:val="none" w:sz="0" w:space="0" w:color="auto"/>
        <w:bottom w:val="none" w:sz="0" w:space="0" w:color="auto"/>
        <w:right w:val="none" w:sz="0" w:space="0" w:color="auto"/>
      </w:divBdr>
    </w:div>
    <w:div w:id="222063113">
      <w:bodyDiv w:val="1"/>
      <w:marLeft w:val="0"/>
      <w:marRight w:val="0"/>
      <w:marTop w:val="0"/>
      <w:marBottom w:val="0"/>
      <w:divBdr>
        <w:top w:val="none" w:sz="0" w:space="0" w:color="auto"/>
        <w:left w:val="none" w:sz="0" w:space="0" w:color="auto"/>
        <w:bottom w:val="none" w:sz="0" w:space="0" w:color="auto"/>
        <w:right w:val="none" w:sz="0" w:space="0" w:color="auto"/>
      </w:divBdr>
    </w:div>
    <w:div w:id="227035898">
      <w:bodyDiv w:val="1"/>
      <w:marLeft w:val="0"/>
      <w:marRight w:val="0"/>
      <w:marTop w:val="0"/>
      <w:marBottom w:val="0"/>
      <w:divBdr>
        <w:top w:val="none" w:sz="0" w:space="0" w:color="auto"/>
        <w:left w:val="none" w:sz="0" w:space="0" w:color="auto"/>
        <w:bottom w:val="none" w:sz="0" w:space="0" w:color="auto"/>
        <w:right w:val="none" w:sz="0" w:space="0" w:color="auto"/>
      </w:divBdr>
    </w:div>
    <w:div w:id="239675996">
      <w:bodyDiv w:val="1"/>
      <w:marLeft w:val="0"/>
      <w:marRight w:val="0"/>
      <w:marTop w:val="0"/>
      <w:marBottom w:val="0"/>
      <w:divBdr>
        <w:top w:val="none" w:sz="0" w:space="0" w:color="auto"/>
        <w:left w:val="none" w:sz="0" w:space="0" w:color="auto"/>
        <w:bottom w:val="none" w:sz="0" w:space="0" w:color="auto"/>
        <w:right w:val="none" w:sz="0" w:space="0" w:color="auto"/>
      </w:divBdr>
    </w:div>
    <w:div w:id="240531266">
      <w:bodyDiv w:val="1"/>
      <w:marLeft w:val="0"/>
      <w:marRight w:val="0"/>
      <w:marTop w:val="0"/>
      <w:marBottom w:val="0"/>
      <w:divBdr>
        <w:top w:val="none" w:sz="0" w:space="0" w:color="auto"/>
        <w:left w:val="none" w:sz="0" w:space="0" w:color="auto"/>
        <w:bottom w:val="none" w:sz="0" w:space="0" w:color="auto"/>
        <w:right w:val="none" w:sz="0" w:space="0" w:color="auto"/>
      </w:divBdr>
    </w:div>
    <w:div w:id="241649533">
      <w:bodyDiv w:val="1"/>
      <w:marLeft w:val="0"/>
      <w:marRight w:val="0"/>
      <w:marTop w:val="0"/>
      <w:marBottom w:val="0"/>
      <w:divBdr>
        <w:top w:val="none" w:sz="0" w:space="0" w:color="auto"/>
        <w:left w:val="none" w:sz="0" w:space="0" w:color="auto"/>
        <w:bottom w:val="none" w:sz="0" w:space="0" w:color="auto"/>
        <w:right w:val="none" w:sz="0" w:space="0" w:color="auto"/>
      </w:divBdr>
    </w:div>
    <w:div w:id="243804642">
      <w:bodyDiv w:val="1"/>
      <w:marLeft w:val="0"/>
      <w:marRight w:val="0"/>
      <w:marTop w:val="0"/>
      <w:marBottom w:val="0"/>
      <w:divBdr>
        <w:top w:val="none" w:sz="0" w:space="0" w:color="auto"/>
        <w:left w:val="none" w:sz="0" w:space="0" w:color="auto"/>
        <w:bottom w:val="none" w:sz="0" w:space="0" w:color="auto"/>
        <w:right w:val="none" w:sz="0" w:space="0" w:color="auto"/>
      </w:divBdr>
    </w:div>
    <w:div w:id="243953949">
      <w:bodyDiv w:val="1"/>
      <w:marLeft w:val="0"/>
      <w:marRight w:val="0"/>
      <w:marTop w:val="0"/>
      <w:marBottom w:val="0"/>
      <w:divBdr>
        <w:top w:val="none" w:sz="0" w:space="0" w:color="auto"/>
        <w:left w:val="none" w:sz="0" w:space="0" w:color="auto"/>
        <w:bottom w:val="none" w:sz="0" w:space="0" w:color="auto"/>
        <w:right w:val="none" w:sz="0" w:space="0" w:color="auto"/>
      </w:divBdr>
    </w:div>
    <w:div w:id="246381752">
      <w:bodyDiv w:val="1"/>
      <w:marLeft w:val="0"/>
      <w:marRight w:val="0"/>
      <w:marTop w:val="0"/>
      <w:marBottom w:val="0"/>
      <w:divBdr>
        <w:top w:val="none" w:sz="0" w:space="0" w:color="auto"/>
        <w:left w:val="none" w:sz="0" w:space="0" w:color="auto"/>
        <w:bottom w:val="none" w:sz="0" w:space="0" w:color="auto"/>
        <w:right w:val="none" w:sz="0" w:space="0" w:color="auto"/>
      </w:divBdr>
    </w:div>
    <w:div w:id="247273360">
      <w:bodyDiv w:val="1"/>
      <w:marLeft w:val="0"/>
      <w:marRight w:val="0"/>
      <w:marTop w:val="0"/>
      <w:marBottom w:val="0"/>
      <w:divBdr>
        <w:top w:val="none" w:sz="0" w:space="0" w:color="auto"/>
        <w:left w:val="none" w:sz="0" w:space="0" w:color="auto"/>
        <w:bottom w:val="none" w:sz="0" w:space="0" w:color="auto"/>
        <w:right w:val="none" w:sz="0" w:space="0" w:color="auto"/>
      </w:divBdr>
    </w:div>
    <w:div w:id="249848638">
      <w:bodyDiv w:val="1"/>
      <w:marLeft w:val="0"/>
      <w:marRight w:val="0"/>
      <w:marTop w:val="0"/>
      <w:marBottom w:val="0"/>
      <w:divBdr>
        <w:top w:val="none" w:sz="0" w:space="0" w:color="auto"/>
        <w:left w:val="none" w:sz="0" w:space="0" w:color="auto"/>
        <w:bottom w:val="none" w:sz="0" w:space="0" w:color="auto"/>
        <w:right w:val="none" w:sz="0" w:space="0" w:color="auto"/>
      </w:divBdr>
    </w:div>
    <w:div w:id="250705877">
      <w:bodyDiv w:val="1"/>
      <w:marLeft w:val="0"/>
      <w:marRight w:val="0"/>
      <w:marTop w:val="0"/>
      <w:marBottom w:val="0"/>
      <w:divBdr>
        <w:top w:val="none" w:sz="0" w:space="0" w:color="auto"/>
        <w:left w:val="none" w:sz="0" w:space="0" w:color="auto"/>
        <w:bottom w:val="none" w:sz="0" w:space="0" w:color="auto"/>
        <w:right w:val="none" w:sz="0" w:space="0" w:color="auto"/>
      </w:divBdr>
    </w:div>
    <w:div w:id="255093757">
      <w:bodyDiv w:val="1"/>
      <w:marLeft w:val="0"/>
      <w:marRight w:val="0"/>
      <w:marTop w:val="0"/>
      <w:marBottom w:val="0"/>
      <w:divBdr>
        <w:top w:val="none" w:sz="0" w:space="0" w:color="auto"/>
        <w:left w:val="none" w:sz="0" w:space="0" w:color="auto"/>
        <w:bottom w:val="none" w:sz="0" w:space="0" w:color="auto"/>
        <w:right w:val="none" w:sz="0" w:space="0" w:color="auto"/>
      </w:divBdr>
    </w:div>
    <w:div w:id="255405651">
      <w:bodyDiv w:val="1"/>
      <w:marLeft w:val="0"/>
      <w:marRight w:val="0"/>
      <w:marTop w:val="0"/>
      <w:marBottom w:val="0"/>
      <w:divBdr>
        <w:top w:val="none" w:sz="0" w:space="0" w:color="auto"/>
        <w:left w:val="none" w:sz="0" w:space="0" w:color="auto"/>
        <w:bottom w:val="none" w:sz="0" w:space="0" w:color="auto"/>
        <w:right w:val="none" w:sz="0" w:space="0" w:color="auto"/>
      </w:divBdr>
    </w:div>
    <w:div w:id="259218715">
      <w:bodyDiv w:val="1"/>
      <w:marLeft w:val="0"/>
      <w:marRight w:val="0"/>
      <w:marTop w:val="0"/>
      <w:marBottom w:val="0"/>
      <w:divBdr>
        <w:top w:val="none" w:sz="0" w:space="0" w:color="auto"/>
        <w:left w:val="none" w:sz="0" w:space="0" w:color="auto"/>
        <w:bottom w:val="none" w:sz="0" w:space="0" w:color="auto"/>
        <w:right w:val="none" w:sz="0" w:space="0" w:color="auto"/>
      </w:divBdr>
    </w:div>
    <w:div w:id="264192159">
      <w:bodyDiv w:val="1"/>
      <w:marLeft w:val="0"/>
      <w:marRight w:val="0"/>
      <w:marTop w:val="0"/>
      <w:marBottom w:val="0"/>
      <w:divBdr>
        <w:top w:val="none" w:sz="0" w:space="0" w:color="auto"/>
        <w:left w:val="none" w:sz="0" w:space="0" w:color="auto"/>
        <w:bottom w:val="none" w:sz="0" w:space="0" w:color="auto"/>
        <w:right w:val="none" w:sz="0" w:space="0" w:color="auto"/>
      </w:divBdr>
    </w:div>
    <w:div w:id="265237524">
      <w:bodyDiv w:val="1"/>
      <w:marLeft w:val="0"/>
      <w:marRight w:val="0"/>
      <w:marTop w:val="0"/>
      <w:marBottom w:val="0"/>
      <w:divBdr>
        <w:top w:val="none" w:sz="0" w:space="0" w:color="auto"/>
        <w:left w:val="none" w:sz="0" w:space="0" w:color="auto"/>
        <w:bottom w:val="none" w:sz="0" w:space="0" w:color="auto"/>
        <w:right w:val="none" w:sz="0" w:space="0" w:color="auto"/>
      </w:divBdr>
    </w:div>
    <w:div w:id="266694894">
      <w:bodyDiv w:val="1"/>
      <w:marLeft w:val="0"/>
      <w:marRight w:val="0"/>
      <w:marTop w:val="0"/>
      <w:marBottom w:val="0"/>
      <w:divBdr>
        <w:top w:val="none" w:sz="0" w:space="0" w:color="auto"/>
        <w:left w:val="none" w:sz="0" w:space="0" w:color="auto"/>
        <w:bottom w:val="none" w:sz="0" w:space="0" w:color="auto"/>
        <w:right w:val="none" w:sz="0" w:space="0" w:color="auto"/>
      </w:divBdr>
    </w:div>
    <w:div w:id="277151816">
      <w:bodyDiv w:val="1"/>
      <w:marLeft w:val="0"/>
      <w:marRight w:val="0"/>
      <w:marTop w:val="0"/>
      <w:marBottom w:val="0"/>
      <w:divBdr>
        <w:top w:val="none" w:sz="0" w:space="0" w:color="auto"/>
        <w:left w:val="none" w:sz="0" w:space="0" w:color="auto"/>
        <w:bottom w:val="none" w:sz="0" w:space="0" w:color="auto"/>
        <w:right w:val="none" w:sz="0" w:space="0" w:color="auto"/>
      </w:divBdr>
    </w:div>
    <w:div w:id="283121944">
      <w:bodyDiv w:val="1"/>
      <w:marLeft w:val="0"/>
      <w:marRight w:val="0"/>
      <w:marTop w:val="0"/>
      <w:marBottom w:val="0"/>
      <w:divBdr>
        <w:top w:val="none" w:sz="0" w:space="0" w:color="auto"/>
        <w:left w:val="none" w:sz="0" w:space="0" w:color="auto"/>
        <w:bottom w:val="none" w:sz="0" w:space="0" w:color="auto"/>
        <w:right w:val="none" w:sz="0" w:space="0" w:color="auto"/>
      </w:divBdr>
    </w:div>
    <w:div w:id="283273319">
      <w:bodyDiv w:val="1"/>
      <w:marLeft w:val="0"/>
      <w:marRight w:val="0"/>
      <w:marTop w:val="0"/>
      <w:marBottom w:val="0"/>
      <w:divBdr>
        <w:top w:val="none" w:sz="0" w:space="0" w:color="auto"/>
        <w:left w:val="none" w:sz="0" w:space="0" w:color="auto"/>
        <w:bottom w:val="none" w:sz="0" w:space="0" w:color="auto"/>
        <w:right w:val="none" w:sz="0" w:space="0" w:color="auto"/>
      </w:divBdr>
    </w:div>
    <w:div w:id="286274458">
      <w:bodyDiv w:val="1"/>
      <w:marLeft w:val="0"/>
      <w:marRight w:val="0"/>
      <w:marTop w:val="0"/>
      <w:marBottom w:val="0"/>
      <w:divBdr>
        <w:top w:val="none" w:sz="0" w:space="0" w:color="auto"/>
        <w:left w:val="none" w:sz="0" w:space="0" w:color="auto"/>
        <w:bottom w:val="none" w:sz="0" w:space="0" w:color="auto"/>
        <w:right w:val="none" w:sz="0" w:space="0" w:color="auto"/>
      </w:divBdr>
    </w:div>
    <w:div w:id="291254930">
      <w:bodyDiv w:val="1"/>
      <w:marLeft w:val="0"/>
      <w:marRight w:val="0"/>
      <w:marTop w:val="0"/>
      <w:marBottom w:val="0"/>
      <w:divBdr>
        <w:top w:val="none" w:sz="0" w:space="0" w:color="auto"/>
        <w:left w:val="none" w:sz="0" w:space="0" w:color="auto"/>
        <w:bottom w:val="none" w:sz="0" w:space="0" w:color="auto"/>
        <w:right w:val="none" w:sz="0" w:space="0" w:color="auto"/>
      </w:divBdr>
    </w:div>
    <w:div w:id="291374511">
      <w:bodyDiv w:val="1"/>
      <w:marLeft w:val="0"/>
      <w:marRight w:val="0"/>
      <w:marTop w:val="0"/>
      <w:marBottom w:val="0"/>
      <w:divBdr>
        <w:top w:val="none" w:sz="0" w:space="0" w:color="auto"/>
        <w:left w:val="none" w:sz="0" w:space="0" w:color="auto"/>
        <w:bottom w:val="none" w:sz="0" w:space="0" w:color="auto"/>
        <w:right w:val="none" w:sz="0" w:space="0" w:color="auto"/>
      </w:divBdr>
    </w:div>
    <w:div w:id="297299247">
      <w:bodyDiv w:val="1"/>
      <w:marLeft w:val="0"/>
      <w:marRight w:val="0"/>
      <w:marTop w:val="0"/>
      <w:marBottom w:val="0"/>
      <w:divBdr>
        <w:top w:val="none" w:sz="0" w:space="0" w:color="auto"/>
        <w:left w:val="none" w:sz="0" w:space="0" w:color="auto"/>
        <w:bottom w:val="none" w:sz="0" w:space="0" w:color="auto"/>
        <w:right w:val="none" w:sz="0" w:space="0" w:color="auto"/>
      </w:divBdr>
    </w:div>
    <w:div w:id="299041975">
      <w:bodyDiv w:val="1"/>
      <w:marLeft w:val="0"/>
      <w:marRight w:val="0"/>
      <w:marTop w:val="0"/>
      <w:marBottom w:val="0"/>
      <w:divBdr>
        <w:top w:val="none" w:sz="0" w:space="0" w:color="auto"/>
        <w:left w:val="none" w:sz="0" w:space="0" w:color="auto"/>
        <w:bottom w:val="none" w:sz="0" w:space="0" w:color="auto"/>
        <w:right w:val="none" w:sz="0" w:space="0" w:color="auto"/>
      </w:divBdr>
    </w:div>
    <w:div w:id="304554914">
      <w:bodyDiv w:val="1"/>
      <w:marLeft w:val="0"/>
      <w:marRight w:val="0"/>
      <w:marTop w:val="0"/>
      <w:marBottom w:val="0"/>
      <w:divBdr>
        <w:top w:val="none" w:sz="0" w:space="0" w:color="auto"/>
        <w:left w:val="none" w:sz="0" w:space="0" w:color="auto"/>
        <w:bottom w:val="none" w:sz="0" w:space="0" w:color="auto"/>
        <w:right w:val="none" w:sz="0" w:space="0" w:color="auto"/>
      </w:divBdr>
    </w:div>
    <w:div w:id="308099317">
      <w:bodyDiv w:val="1"/>
      <w:marLeft w:val="0"/>
      <w:marRight w:val="0"/>
      <w:marTop w:val="0"/>
      <w:marBottom w:val="0"/>
      <w:divBdr>
        <w:top w:val="none" w:sz="0" w:space="0" w:color="auto"/>
        <w:left w:val="none" w:sz="0" w:space="0" w:color="auto"/>
        <w:bottom w:val="none" w:sz="0" w:space="0" w:color="auto"/>
        <w:right w:val="none" w:sz="0" w:space="0" w:color="auto"/>
      </w:divBdr>
    </w:div>
    <w:div w:id="310641344">
      <w:bodyDiv w:val="1"/>
      <w:marLeft w:val="0"/>
      <w:marRight w:val="0"/>
      <w:marTop w:val="0"/>
      <w:marBottom w:val="0"/>
      <w:divBdr>
        <w:top w:val="none" w:sz="0" w:space="0" w:color="auto"/>
        <w:left w:val="none" w:sz="0" w:space="0" w:color="auto"/>
        <w:bottom w:val="none" w:sz="0" w:space="0" w:color="auto"/>
        <w:right w:val="none" w:sz="0" w:space="0" w:color="auto"/>
      </w:divBdr>
    </w:div>
    <w:div w:id="312028326">
      <w:bodyDiv w:val="1"/>
      <w:marLeft w:val="0"/>
      <w:marRight w:val="0"/>
      <w:marTop w:val="0"/>
      <w:marBottom w:val="0"/>
      <w:divBdr>
        <w:top w:val="none" w:sz="0" w:space="0" w:color="auto"/>
        <w:left w:val="none" w:sz="0" w:space="0" w:color="auto"/>
        <w:bottom w:val="none" w:sz="0" w:space="0" w:color="auto"/>
        <w:right w:val="none" w:sz="0" w:space="0" w:color="auto"/>
      </w:divBdr>
    </w:div>
    <w:div w:id="313532209">
      <w:bodyDiv w:val="1"/>
      <w:marLeft w:val="0"/>
      <w:marRight w:val="0"/>
      <w:marTop w:val="0"/>
      <w:marBottom w:val="0"/>
      <w:divBdr>
        <w:top w:val="none" w:sz="0" w:space="0" w:color="auto"/>
        <w:left w:val="none" w:sz="0" w:space="0" w:color="auto"/>
        <w:bottom w:val="none" w:sz="0" w:space="0" w:color="auto"/>
        <w:right w:val="none" w:sz="0" w:space="0" w:color="auto"/>
      </w:divBdr>
    </w:div>
    <w:div w:id="315456012">
      <w:bodyDiv w:val="1"/>
      <w:marLeft w:val="0"/>
      <w:marRight w:val="0"/>
      <w:marTop w:val="0"/>
      <w:marBottom w:val="0"/>
      <w:divBdr>
        <w:top w:val="none" w:sz="0" w:space="0" w:color="auto"/>
        <w:left w:val="none" w:sz="0" w:space="0" w:color="auto"/>
        <w:bottom w:val="none" w:sz="0" w:space="0" w:color="auto"/>
        <w:right w:val="none" w:sz="0" w:space="0" w:color="auto"/>
      </w:divBdr>
    </w:div>
    <w:div w:id="319121516">
      <w:bodyDiv w:val="1"/>
      <w:marLeft w:val="0"/>
      <w:marRight w:val="0"/>
      <w:marTop w:val="0"/>
      <w:marBottom w:val="0"/>
      <w:divBdr>
        <w:top w:val="none" w:sz="0" w:space="0" w:color="auto"/>
        <w:left w:val="none" w:sz="0" w:space="0" w:color="auto"/>
        <w:bottom w:val="none" w:sz="0" w:space="0" w:color="auto"/>
        <w:right w:val="none" w:sz="0" w:space="0" w:color="auto"/>
      </w:divBdr>
    </w:div>
    <w:div w:id="321934048">
      <w:bodyDiv w:val="1"/>
      <w:marLeft w:val="0"/>
      <w:marRight w:val="0"/>
      <w:marTop w:val="0"/>
      <w:marBottom w:val="0"/>
      <w:divBdr>
        <w:top w:val="none" w:sz="0" w:space="0" w:color="auto"/>
        <w:left w:val="none" w:sz="0" w:space="0" w:color="auto"/>
        <w:bottom w:val="none" w:sz="0" w:space="0" w:color="auto"/>
        <w:right w:val="none" w:sz="0" w:space="0" w:color="auto"/>
      </w:divBdr>
    </w:div>
    <w:div w:id="323171116">
      <w:bodyDiv w:val="1"/>
      <w:marLeft w:val="0"/>
      <w:marRight w:val="0"/>
      <w:marTop w:val="0"/>
      <w:marBottom w:val="0"/>
      <w:divBdr>
        <w:top w:val="none" w:sz="0" w:space="0" w:color="auto"/>
        <w:left w:val="none" w:sz="0" w:space="0" w:color="auto"/>
        <w:bottom w:val="none" w:sz="0" w:space="0" w:color="auto"/>
        <w:right w:val="none" w:sz="0" w:space="0" w:color="auto"/>
      </w:divBdr>
    </w:div>
    <w:div w:id="332490058">
      <w:bodyDiv w:val="1"/>
      <w:marLeft w:val="0"/>
      <w:marRight w:val="0"/>
      <w:marTop w:val="0"/>
      <w:marBottom w:val="0"/>
      <w:divBdr>
        <w:top w:val="none" w:sz="0" w:space="0" w:color="auto"/>
        <w:left w:val="none" w:sz="0" w:space="0" w:color="auto"/>
        <w:bottom w:val="none" w:sz="0" w:space="0" w:color="auto"/>
        <w:right w:val="none" w:sz="0" w:space="0" w:color="auto"/>
      </w:divBdr>
    </w:div>
    <w:div w:id="336348704">
      <w:bodyDiv w:val="1"/>
      <w:marLeft w:val="0"/>
      <w:marRight w:val="0"/>
      <w:marTop w:val="0"/>
      <w:marBottom w:val="0"/>
      <w:divBdr>
        <w:top w:val="none" w:sz="0" w:space="0" w:color="auto"/>
        <w:left w:val="none" w:sz="0" w:space="0" w:color="auto"/>
        <w:bottom w:val="none" w:sz="0" w:space="0" w:color="auto"/>
        <w:right w:val="none" w:sz="0" w:space="0" w:color="auto"/>
      </w:divBdr>
    </w:div>
    <w:div w:id="341512803">
      <w:bodyDiv w:val="1"/>
      <w:marLeft w:val="0"/>
      <w:marRight w:val="0"/>
      <w:marTop w:val="0"/>
      <w:marBottom w:val="0"/>
      <w:divBdr>
        <w:top w:val="none" w:sz="0" w:space="0" w:color="auto"/>
        <w:left w:val="none" w:sz="0" w:space="0" w:color="auto"/>
        <w:bottom w:val="none" w:sz="0" w:space="0" w:color="auto"/>
        <w:right w:val="none" w:sz="0" w:space="0" w:color="auto"/>
      </w:divBdr>
    </w:div>
    <w:div w:id="341783067">
      <w:bodyDiv w:val="1"/>
      <w:marLeft w:val="0"/>
      <w:marRight w:val="0"/>
      <w:marTop w:val="0"/>
      <w:marBottom w:val="0"/>
      <w:divBdr>
        <w:top w:val="none" w:sz="0" w:space="0" w:color="auto"/>
        <w:left w:val="none" w:sz="0" w:space="0" w:color="auto"/>
        <w:bottom w:val="none" w:sz="0" w:space="0" w:color="auto"/>
        <w:right w:val="none" w:sz="0" w:space="0" w:color="auto"/>
      </w:divBdr>
    </w:div>
    <w:div w:id="344358747">
      <w:bodyDiv w:val="1"/>
      <w:marLeft w:val="0"/>
      <w:marRight w:val="0"/>
      <w:marTop w:val="0"/>
      <w:marBottom w:val="0"/>
      <w:divBdr>
        <w:top w:val="none" w:sz="0" w:space="0" w:color="auto"/>
        <w:left w:val="none" w:sz="0" w:space="0" w:color="auto"/>
        <w:bottom w:val="none" w:sz="0" w:space="0" w:color="auto"/>
        <w:right w:val="none" w:sz="0" w:space="0" w:color="auto"/>
      </w:divBdr>
    </w:div>
    <w:div w:id="345787681">
      <w:bodyDiv w:val="1"/>
      <w:marLeft w:val="0"/>
      <w:marRight w:val="0"/>
      <w:marTop w:val="0"/>
      <w:marBottom w:val="0"/>
      <w:divBdr>
        <w:top w:val="none" w:sz="0" w:space="0" w:color="auto"/>
        <w:left w:val="none" w:sz="0" w:space="0" w:color="auto"/>
        <w:bottom w:val="none" w:sz="0" w:space="0" w:color="auto"/>
        <w:right w:val="none" w:sz="0" w:space="0" w:color="auto"/>
      </w:divBdr>
    </w:div>
    <w:div w:id="346715080">
      <w:bodyDiv w:val="1"/>
      <w:marLeft w:val="0"/>
      <w:marRight w:val="0"/>
      <w:marTop w:val="0"/>
      <w:marBottom w:val="0"/>
      <w:divBdr>
        <w:top w:val="none" w:sz="0" w:space="0" w:color="auto"/>
        <w:left w:val="none" w:sz="0" w:space="0" w:color="auto"/>
        <w:bottom w:val="none" w:sz="0" w:space="0" w:color="auto"/>
        <w:right w:val="none" w:sz="0" w:space="0" w:color="auto"/>
      </w:divBdr>
    </w:div>
    <w:div w:id="348796482">
      <w:bodyDiv w:val="1"/>
      <w:marLeft w:val="0"/>
      <w:marRight w:val="0"/>
      <w:marTop w:val="0"/>
      <w:marBottom w:val="0"/>
      <w:divBdr>
        <w:top w:val="none" w:sz="0" w:space="0" w:color="auto"/>
        <w:left w:val="none" w:sz="0" w:space="0" w:color="auto"/>
        <w:bottom w:val="none" w:sz="0" w:space="0" w:color="auto"/>
        <w:right w:val="none" w:sz="0" w:space="0" w:color="auto"/>
      </w:divBdr>
    </w:div>
    <w:div w:id="353462368">
      <w:bodyDiv w:val="1"/>
      <w:marLeft w:val="0"/>
      <w:marRight w:val="0"/>
      <w:marTop w:val="0"/>
      <w:marBottom w:val="0"/>
      <w:divBdr>
        <w:top w:val="none" w:sz="0" w:space="0" w:color="auto"/>
        <w:left w:val="none" w:sz="0" w:space="0" w:color="auto"/>
        <w:bottom w:val="none" w:sz="0" w:space="0" w:color="auto"/>
        <w:right w:val="none" w:sz="0" w:space="0" w:color="auto"/>
      </w:divBdr>
    </w:div>
    <w:div w:id="358972041">
      <w:bodyDiv w:val="1"/>
      <w:marLeft w:val="0"/>
      <w:marRight w:val="0"/>
      <w:marTop w:val="0"/>
      <w:marBottom w:val="0"/>
      <w:divBdr>
        <w:top w:val="none" w:sz="0" w:space="0" w:color="auto"/>
        <w:left w:val="none" w:sz="0" w:space="0" w:color="auto"/>
        <w:bottom w:val="none" w:sz="0" w:space="0" w:color="auto"/>
        <w:right w:val="none" w:sz="0" w:space="0" w:color="auto"/>
      </w:divBdr>
    </w:div>
    <w:div w:id="362249062">
      <w:bodyDiv w:val="1"/>
      <w:marLeft w:val="0"/>
      <w:marRight w:val="0"/>
      <w:marTop w:val="0"/>
      <w:marBottom w:val="0"/>
      <w:divBdr>
        <w:top w:val="none" w:sz="0" w:space="0" w:color="auto"/>
        <w:left w:val="none" w:sz="0" w:space="0" w:color="auto"/>
        <w:bottom w:val="none" w:sz="0" w:space="0" w:color="auto"/>
        <w:right w:val="none" w:sz="0" w:space="0" w:color="auto"/>
      </w:divBdr>
    </w:div>
    <w:div w:id="364140070">
      <w:bodyDiv w:val="1"/>
      <w:marLeft w:val="0"/>
      <w:marRight w:val="0"/>
      <w:marTop w:val="0"/>
      <w:marBottom w:val="0"/>
      <w:divBdr>
        <w:top w:val="none" w:sz="0" w:space="0" w:color="auto"/>
        <w:left w:val="none" w:sz="0" w:space="0" w:color="auto"/>
        <w:bottom w:val="none" w:sz="0" w:space="0" w:color="auto"/>
        <w:right w:val="none" w:sz="0" w:space="0" w:color="auto"/>
      </w:divBdr>
    </w:div>
    <w:div w:id="364185024">
      <w:bodyDiv w:val="1"/>
      <w:marLeft w:val="0"/>
      <w:marRight w:val="0"/>
      <w:marTop w:val="0"/>
      <w:marBottom w:val="0"/>
      <w:divBdr>
        <w:top w:val="none" w:sz="0" w:space="0" w:color="auto"/>
        <w:left w:val="none" w:sz="0" w:space="0" w:color="auto"/>
        <w:bottom w:val="none" w:sz="0" w:space="0" w:color="auto"/>
        <w:right w:val="none" w:sz="0" w:space="0" w:color="auto"/>
      </w:divBdr>
    </w:div>
    <w:div w:id="366834891">
      <w:bodyDiv w:val="1"/>
      <w:marLeft w:val="0"/>
      <w:marRight w:val="0"/>
      <w:marTop w:val="0"/>
      <w:marBottom w:val="0"/>
      <w:divBdr>
        <w:top w:val="none" w:sz="0" w:space="0" w:color="auto"/>
        <w:left w:val="none" w:sz="0" w:space="0" w:color="auto"/>
        <w:bottom w:val="none" w:sz="0" w:space="0" w:color="auto"/>
        <w:right w:val="none" w:sz="0" w:space="0" w:color="auto"/>
      </w:divBdr>
    </w:div>
    <w:div w:id="370301407">
      <w:bodyDiv w:val="1"/>
      <w:marLeft w:val="0"/>
      <w:marRight w:val="0"/>
      <w:marTop w:val="0"/>
      <w:marBottom w:val="0"/>
      <w:divBdr>
        <w:top w:val="none" w:sz="0" w:space="0" w:color="auto"/>
        <w:left w:val="none" w:sz="0" w:space="0" w:color="auto"/>
        <w:bottom w:val="none" w:sz="0" w:space="0" w:color="auto"/>
        <w:right w:val="none" w:sz="0" w:space="0" w:color="auto"/>
      </w:divBdr>
    </w:div>
    <w:div w:id="373777225">
      <w:bodyDiv w:val="1"/>
      <w:marLeft w:val="0"/>
      <w:marRight w:val="0"/>
      <w:marTop w:val="0"/>
      <w:marBottom w:val="0"/>
      <w:divBdr>
        <w:top w:val="none" w:sz="0" w:space="0" w:color="auto"/>
        <w:left w:val="none" w:sz="0" w:space="0" w:color="auto"/>
        <w:bottom w:val="none" w:sz="0" w:space="0" w:color="auto"/>
        <w:right w:val="none" w:sz="0" w:space="0" w:color="auto"/>
      </w:divBdr>
    </w:div>
    <w:div w:id="386757038">
      <w:bodyDiv w:val="1"/>
      <w:marLeft w:val="0"/>
      <w:marRight w:val="0"/>
      <w:marTop w:val="0"/>
      <w:marBottom w:val="0"/>
      <w:divBdr>
        <w:top w:val="none" w:sz="0" w:space="0" w:color="auto"/>
        <w:left w:val="none" w:sz="0" w:space="0" w:color="auto"/>
        <w:bottom w:val="none" w:sz="0" w:space="0" w:color="auto"/>
        <w:right w:val="none" w:sz="0" w:space="0" w:color="auto"/>
      </w:divBdr>
    </w:div>
    <w:div w:id="389036294">
      <w:bodyDiv w:val="1"/>
      <w:marLeft w:val="0"/>
      <w:marRight w:val="0"/>
      <w:marTop w:val="0"/>
      <w:marBottom w:val="0"/>
      <w:divBdr>
        <w:top w:val="none" w:sz="0" w:space="0" w:color="auto"/>
        <w:left w:val="none" w:sz="0" w:space="0" w:color="auto"/>
        <w:bottom w:val="none" w:sz="0" w:space="0" w:color="auto"/>
        <w:right w:val="none" w:sz="0" w:space="0" w:color="auto"/>
      </w:divBdr>
    </w:div>
    <w:div w:id="389114788">
      <w:bodyDiv w:val="1"/>
      <w:marLeft w:val="0"/>
      <w:marRight w:val="0"/>
      <w:marTop w:val="0"/>
      <w:marBottom w:val="0"/>
      <w:divBdr>
        <w:top w:val="none" w:sz="0" w:space="0" w:color="auto"/>
        <w:left w:val="none" w:sz="0" w:space="0" w:color="auto"/>
        <w:bottom w:val="none" w:sz="0" w:space="0" w:color="auto"/>
        <w:right w:val="none" w:sz="0" w:space="0" w:color="auto"/>
      </w:divBdr>
    </w:div>
    <w:div w:id="398795216">
      <w:bodyDiv w:val="1"/>
      <w:marLeft w:val="0"/>
      <w:marRight w:val="0"/>
      <w:marTop w:val="0"/>
      <w:marBottom w:val="0"/>
      <w:divBdr>
        <w:top w:val="none" w:sz="0" w:space="0" w:color="auto"/>
        <w:left w:val="none" w:sz="0" w:space="0" w:color="auto"/>
        <w:bottom w:val="none" w:sz="0" w:space="0" w:color="auto"/>
        <w:right w:val="none" w:sz="0" w:space="0" w:color="auto"/>
      </w:divBdr>
    </w:div>
    <w:div w:id="403989755">
      <w:bodyDiv w:val="1"/>
      <w:marLeft w:val="0"/>
      <w:marRight w:val="0"/>
      <w:marTop w:val="0"/>
      <w:marBottom w:val="0"/>
      <w:divBdr>
        <w:top w:val="none" w:sz="0" w:space="0" w:color="auto"/>
        <w:left w:val="none" w:sz="0" w:space="0" w:color="auto"/>
        <w:bottom w:val="none" w:sz="0" w:space="0" w:color="auto"/>
        <w:right w:val="none" w:sz="0" w:space="0" w:color="auto"/>
      </w:divBdr>
    </w:div>
    <w:div w:id="407727066">
      <w:bodyDiv w:val="1"/>
      <w:marLeft w:val="0"/>
      <w:marRight w:val="0"/>
      <w:marTop w:val="0"/>
      <w:marBottom w:val="0"/>
      <w:divBdr>
        <w:top w:val="none" w:sz="0" w:space="0" w:color="auto"/>
        <w:left w:val="none" w:sz="0" w:space="0" w:color="auto"/>
        <w:bottom w:val="none" w:sz="0" w:space="0" w:color="auto"/>
        <w:right w:val="none" w:sz="0" w:space="0" w:color="auto"/>
      </w:divBdr>
    </w:div>
    <w:div w:id="412044089">
      <w:bodyDiv w:val="1"/>
      <w:marLeft w:val="0"/>
      <w:marRight w:val="0"/>
      <w:marTop w:val="0"/>
      <w:marBottom w:val="0"/>
      <w:divBdr>
        <w:top w:val="none" w:sz="0" w:space="0" w:color="auto"/>
        <w:left w:val="none" w:sz="0" w:space="0" w:color="auto"/>
        <w:bottom w:val="none" w:sz="0" w:space="0" w:color="auto"/>
        <w:right w:val="none" w:sz="0" w:space="0" w:color="auto"/>
      </w:divBdr>
    </w:div>
    <w:div w:id="415632303">
      <w:bodyDiv w:val="1"/>
      <w:marLeft w:val="0"/>
      <w:marRight w:val="0"/>
      <w:marTop w:val="0"/>
      <w:marBottom w:val="0"/>
      <w:divBdr>
        <w:top w:val="none" w:sz="0" w:space="0" w:color="auto"/>
        <w:left w:val="none" w:sz="0" w:space="0" w:color="auto"/>
        <w:bottom w:val="none" w:sz="0" w:space="0" w:color="auto"/>
        <w:right w:val="none" w:sz="0" w:space="0" w:color="auto"/>
      </w:divBdr>
    </w:div>
    <w:div w:id="418411486">
      <w:bodyDiv w:val="1"/>
      <w:marLeft w:val="0"/>
      <w:marRight w:val="0"/>
      <w:marTop w:val="0"/>
      <w:marBottom w:val="0"/>
      <w:divBdr>
        <w:top w:val="none" w:sz="0" w:space="0" w:color="auto"/>
        <w:left w:val="none" w:sz="0" w:space="0" w:color="auto"/>
        <w:bottom w:val="none" w:sz="0" w:space="0" w:color="auto"/>
        <w:right w:val="none" w:sz="0" w:space="0" w:color="auto"/>
      </w:divBdr>
    </w:div>
    <w:div w:id="424306161">
      <w:bodyDiv w:val="1"/>
      <w:marLeft w:val="0"/>
      <w:marRight w:val="0"/>
      <w:marTop w:val="0"/>
      <w:marBottom w:val="0"/>
      <w:divBdr>
        <w:top w:val="none" w:sz="0" w:space="0" w:color="auto"/>
        <w:left w:val="none" w:sz="0" w:space="0" w:color="auto"/>
        <w:bottom w:val="none" w:sz="0" w:space="0" w:color="auto"/>
        <w:right w:val="none" w:sz="0" w:space="0" w:color="auto"/>
      </w:divBdr>
    </w:div>
    <w:div w:id="436562896">
      <w:bodyDiv w:val="1"/>
      <w:marLeft w:val="0"/>
      <w:marRight w:val="0"/>
      <w:marTop w:val="0"/>
      <w:marBottom w:val="0"/>
      <w:divBdr>
        <w:top w:val="none" w:sz="0" w:space="0" w:color="auto"/>
        <w:left w:val="none" w:sz="0" w:space="0" w:color="auto"/>
        <w:bottom w:val="none" w:sz="0" w:space="0" w:color="auto"/>
        <w:right w:val="none" w:sz="0" w:space="0" w:color="auto"/>
      </w:divBdr>
    </w:div>
    <w:div w:id="440147059">
      <w:bodyDiv w:val="1"/>
      <w:marLeft w:val="0"/>
      <w:marRight w:val="0"/>
      <w:marTop w:val="0"/>
      <w:marBottom w:val="0"/>
      <w:divBdr>
        <w:top w:val="none" w:sz="0" w:space="0" w:color="auto"/>
        <w:left w:val="none" w:sz="0" w:space="0" w:color="auto"/>
        <w:bottom w:val="none" w:sz="0" w:space="0" w:color="auto"/>
        <w:right w:val="none" w:sz="0" w:space="0" w:color="auto"/>
      </w:divBdr>
    </w:div>
    <w:div w:id="451284246">
      <w:bodyDiv w:val="1"/>
      <w:marLeft w:val="0"/>
      <w:marRight w:val="0"/>
      <w:marTop w:val="0"/>
      <w:marBottom w:val="0"/>
      <w:divBdr>
        <w:top w:val="none" w:sz="0" w:space="0" w:color="auto"/>
        <w:left w:val="none" w:sz="0" w:space="0" w:color="auto"/>
        <w:bottom w:val="none" w:sz="0" w:space="0" w:color="auto"/>
        <w:right w:val="none" w:sz="0" w:space="0" w:color="auto"/>
      </w:divBdr>
    </w:div>
    <w:div w:id="452792475">
      <w:bodyDiv w:val="1"/>
      <w:marLeft w:val="0"/>
      <w:marRight w:val="0"/>
      <w:marTop w:val="0"/>
      <w:marBottom w:val="0"/>
      <w:divBdr>
        <w:top w:val="none" w:sz="0" w:space="0" w:color="auto"/>
        <w:left w:val="none" w:sz="0" w:space="0" w:color="auto"/>
        <w:bottom w:val="none" w:sz="0" w:space="0" w:color="auto"/>
        <w:right w:val="none" w:sz="0" w:space="0" w:color="auto"/>
      </w:divBdr>
    </w:div>
    <w:div w:id="453445621">
      <w:bodyDiv w:val="1"/>
      <w:marLeft w:val="0"/>
      <w:marRight w:val="0"/>
      <w:marTop w:val="0"/>
      <w:marBottom w:val="0"/>
      <w:divBdr>
        <w:top w:val="none" w:sz="0" w:space="0" w:color="auto"/>
        <w:left w:val="none" w:sz="0" w:space="0" w:color="auto"/>
        <w:bottom w:val="none" w:sz="0" w:space="0" w:color="auto"/>
        <w:right w:val="none" w:sz="0" w:space="0" w:color="auto"/>
      </w:divBdr>
    </w:div>
    <w:div w:id="458188590">
      <w:bodyDiv w:val="1"/>
      <w:marLeft w:val="0"/>
      <w:marRight w:val="0"/>
      <w:marTop w:val="0"/>
      <w:marBottom w:val="0"/>
      <w:divBdr>
        <w:top w:val="none" w:sz="0" w:space="0" w:color="auto"/>
        <w:left w:val="none" w:sz="0" w:space="0" w:color="auto"/>
        <w:bottom w:val="none" w:sz="0" w:space="0" w:color="auto"/>
        <w:right w:val="none" w:sz="0" w:space="0" w:color="auto"/>
      </w:divBdr>
    </w:div>
    <w:div w:id="458377514">
      <w:bodyDiv w:val="1"/>
      <w:marLeft w:val="0"/>
      <w:marRight w:val="0"/>
      <w:marTop w:val="0"/>
      <w:marBottom w:val="0"/>
      <w:divBdr>
        <w:top w:val="none" w:sz="0" w:space="0" w:color="auto"/>
        <w:left w:val="none" w:sz="0" w:space="0" w:color="auto"/>
        <w:bottom w:val="none" w:sz="0" w:space="0" w:color="auto"/>
        <w:right w:val="none" w:sz="0" w:space="0" w:color="auto"/>
      </w:divBdr>
    </w:div>
    <w:div w:id="463698499">
      <w:bodyDiv w:val="1"/>
      <w:marLeft w:val="0"/>
      <w:marRight w:val="0"/>
      <w:marTop w:val="0"/>
      <w:marBottom w:val="0"/>
      <w:divBdr>
        <w:top w:val="none" w:sz="0" w:space="0" w:color="auto"/>
        <w:left w:val="none" w:sz="0" w:space="0" w:color="auto"/>
        <w:bottom w:val="none" w:sz="0" w:space="0" w:color="auto"/>
        <w:right w:val="none" w:sz="0" w:space="0" w:color="auto"/>
      </w:divBdr>
    </w:div>
    <w:div w:id="464010758">
      <w:bodyDiv w:val="1"/>
      <w:marLeft w:val="0"/>
      <w:marRight w:val="0"/>
      <w:marTop w:val="0"/>
      <w:marBottom w:val="0"/>
      <w:divBdr>
        <w:top w:val="none" w:sz="0" w:space="0" w:color="auto"/>
        <w:left w:val="none" w:sz="0" w:space="0" w:color="auto"/>
        <w:bottom w:val="none" w:sz="0" w:space="0" w:color="auto"/>
        <w:right w:val="none" w:sz="0" w:space="0" w:color="auto"/>
      </w:divBdr>
    </w:div>
    <w:div w:id="466821324">
      <w:bodyDiv w:val="1"/>
      <w:marLeft w:val="0"/>
      <w:marRight w:val="0"/>
      <w:marTop w:val="0"/>
      <w:marBottom w:val="0"/>
      <w:divBdr>
        <w:top w:val="none" w:sz="0" w:space="0" w:color="auto"/>
        <w:left w:val="none" w:sz="0" w:space="0" w:color="auto"/>
        <w:bottom w:val="none" w:sz="0" w:space="0" w:color="auto"/>
        <w:right w:val="none" w:sz="0" w:space="0" w:color="auto"/>
      </w:divBdr>
    </w:div>
    <w:div w:id="469906625">
      <w:bodyDiv w:val="1"/>
      <w:marLeft w:val="0"/>
      <w:marRight w:val="0"/>
      <w:marTop w:val="0"/>
      <w:marBottom w:val="0"/>
      <w:divBdr>
        <w:top w:val="none" w:sz="0" w:space="0" w:color="auto"/>
        <w:left w:val="none" w:sz="0" w:space="0" w:color="auto"/>
        <w:bottom w:val="none" w:sz="0" w:space="0" w:color="auto"/>
        <w:right w:val="none" w:sz="0" w:space="0" w:color="auto"/>
      </w:divBdr>
    </w:div>
    <w:div w:id="471026632">
      <w:bodyDiv w:val="1"/>
      <w:marLeft w:val="0"/>
      <w:marRight w:val="0"/>
      <w:marTop w:val="0"/>
      <w:marBottom w:val="0"/>
      <w:divBdr>
        <w:top w:val="none" w:sz="0" w:space="0" w:color="auto"/>
        <w:left w:val="none" w:sz="0" w:space="0" w:color="auto"/>
        <w:bottom w:val="none" w:sz="0" w:space="0" w:color="auto"/>
        <w:right w:val="none" w:sz="0" w:space="0" w:color="auto"/>
      </w:divBdr>
    </w:div>
    <w:div w:id="473958785">
      <w:bodyDiv w:val="1"/>
      <w:marLeft w:val="0"/>
      <w:marRight w:val="0"/>
      <w:marTop w:val="0"/>
      <w:marBottom w:val="0"/>
      <w:divBdr>
        <w:top w:val="none" w:sz="0" w:space="0" w:color="auto"/>
        <w:left w:val="none" w:sz="0" w:space="0" w:color="auto"/>
        <w:bottom w:val="none" w:sz="0" w:space="0" w:color="auto"/>
        <w:right w:val="none" w:sz="0" w:space="0" w:color="auto"/>
      </w:divBdr>
    </w:div>
    <w:div w:id="478572849">
      <w:bodyDiv w:val="1"/>
      <w:marLeft w:val="0"/>
      <w:marRight w:val="0"/>
      <w:marTop w:val="0"/>
      <w:marBottom w:val="0"/>
      <w:divBdr>
        <w:top w:val="none" w:sz="0" w:space="0" w:color="auto"/>
        <w:left w:val="none" w:sz="0" w:space="0" w:color="auto"/>
        <w:bottom w:val="none" w:sz="0" w:space="0" w:color="auto"/>
        <w:right w:val="none" w:sz="0" w:space="0" w:color="auto"/>
      </w:divBdr>
    </w:div>
    <w:div w:id="482039552">
      <w:bodyDiv w:val="1"/>
      <w:marLeft w:val="0"/>
      <w:marRight w:val="0"/>
      <w:marTop w:val="0"/>
      <w:marBottom w:val="0"/>
      <w:divBdr>
        <w:top w:val="none" w:sz="0" w:space="0" w:color="auto"/>
        <w:left w:val="none" w:sz="0" w:space="0" w:color="auto"/>
        <w:bottom w:val="none" w:sz="0" w:space="0" w:color="auto"/>
        <w:right w:val="none" w:sz="0" w:space="0" w:color="auto"/>
      </w:divBdr>
    </w:div>
    <w:div w:id="483622491">
      <w:bodyDiv w:val="1"/>
      <w:marLeft w:val="0"/>
      <w:marRight w:val="0"/>
      <w:marTop w:val="0"/>
      <w:marBottom w:val="0"/>
      <w:divBdr>
        <w:top w:val="none" w:sz="0" w:space="0" w:color="auto"/>
        <w:left w:val="none" w:sz="0" w:space="0" w:color="auto"/>
        <w:bottom w:val="none" w:sz="0" w:space="0" w:color="auto"/>
        <w:right w:val="none" w:sz="0" w:space="0" w:color="auto"/>
      </w:divBdr>
    </w:div>
    <w:div w:id="486671914">
      <w:bodyDiv w:val="1"/>
      <w:marLeft w:val="0"/>
      <w:marRight w:val="0"/>
      <w:marTop w:val="0"/>
      <w:marBottom w:val="0"/>
      <w:divBdr>
        <w:top w:val="none" w:sz="0" w:space="0" w:color="auto"/>
        <w:left w:val="none" w:sz="0" w:space="0" w:color="auto"/>
        <w:bottom w:val="none" w:sz="0" w:space="0" w:color="auto"/>
        <w:right w:val="none" w:sz="0" w:space="0" w:color="auto"/>
      </w:divBdr>
    </w:div>
    <w:div w:id="488907873">
      <w:bodyDiv w:val="1"/>
      <w:marLeft w:val="0"/>
      <w:marRight w:val="0"/>
      <w:marTop w:val="0"/>
      <w:marBottom w:val="0"/>
      <w:divBdr>
        <w:top w:val="none" w:sz="0" w:space="0" w:color="auto"/>
        <w:left w:val="none" w:sz="0" w:space="0" w:color="auto"/>
        <w:bottom w:val="none" w:sz="0" w:space="0" w:color="auto"/>
        <w:right w:val="none" w:sz="0" w:space="0" w:color="auto"/>
      </w:divBdr>
    </w:div>
    <w:div w:id="491990792">
      <w:bodyDiv w:val="1"/>
      <w:marLeft w:val="0"/>
      <w:marRight w:val="0"/>
      <w:marTop w:val="0"/>
      <w:marBottom w:val="0"/>
      <w:divBdr>
        <w:top w:val="none" w:sz="0" w:space="0" w:color="auto"/>
        <w:left w:val="none" w:sz="0" w:space="0" w:color="auto"/>
        <w:bottom w:val="none" w:sz="0" w:space="0" w:color="auto"/>
        <w:right w:val="none" w:sz="0" w:space="0" w:color="auto"/>
      </w:divBdr>
    </w:div>
    <w:div w:id="499658364">
      <w:bodyDiv w:val="1"/>
      <w:marLeft w:val="0"/>
      <w:marRight w:val="0"/>
      <w:marTop w:val="0"/>
      <w:marBottom w:val="0"/>
      <w:divBdr>
        <w:top w:val="none" w:sz="0" w:space="0" w:color="auto"/>
        <w:left w:val="none" w:sz="0" w:space="0" w:color="auto"/>
        <w:bottom w:val="none" w:sz="0" w:space="0" w:color="auto"/>
        <w:right w:val="none" w:sz="0" w:space="0" w:color="auto"/>
      </w:divBdr>
    </w:div>
    <w:div w:id="501285812">
      <w:bodyDiv w:val="1"/>
      <w:marLeft w:val="0"/>
      <w:marRight w:val="0"/>
      <w:marTop w:val="0"/>
      <w:marBottom w:val="0"/>
      <w:divBdr>
        <w:top w:val="none" w:sz="0" w:space="0" w:color="auto"/>
        <w:left w:val="none" w:sz="0" w:space="0" w:color="auto"/>
        <w:bottom w:val="none" w:sz="0" w:space="0" w:color="auto"/>
        <w:right w:val="none" w:sz="0" w:space="0" w:color="auto"/>
      </w:divBdr>
    </w:div>
    <w:div w:id="505361760">
      <w:bodyDiv w:val="1"/>
      <w:marLeft w:val="0"/>
      <w:marRight w:val="0"/>
      <w:marTop w:val="0"/>
      <w:marBottom w:val="0"/>
      <w:divBdr>
        <w:top w:val="none" w:sz="0" w:space="0" w:color="auto"/>
        <w:left w:val="none" w:sz="0" w:space="0" w:color="auto"/>
        <w:bottom w:val="none" w:sz="0" w:space="0" w:color="auto"/>
        <w:right w:val="none" w:sz="0" w:space="0" w:color="auto"/>
      </w:divBdr>
    </w:div>
    <w:div w:id="514927274">
      <w:bodyDiv w:val="1"/>
      <w:marLeft w:val="0"/>
      <w:marRight w:val="0"/>
      <w:marTop w:val="0"/>
      <w:marBottom w:val="0"/>
      <w:divBdr>
        <w:top w:val="none" w:sz="0" w:space="0" w:color="auto"/>
        <w:left w:val="none" w:sz="0" w:space="0" w:color="auto"/>
        <w:bottom w:val="none" w:sz="0" w:space="0" w:color="auto"/>
        <w:right w:val="none" w:sz="0" w:space="0" w:color="auto"/>
      </w:divBdr>
    </w:div>
    <w:div w:id="515315531">
      <w:bodyDiv w:val="1"/>
      <w:marLeft w:val="0"/>
      <w:marRight w:val="0"/>
      <w:marTop w:val="0"/>
      <w:marBottom w:val="0"/>
      <w:divBdr>
        <w:top w:val="none" w:sz="0" w:space="0" w:color="auto"/>
        <w:left w:val="none" w:sz="0" w:space="0" w:color="auto"/>
        <w:bottom w:val="none" w:sz="0" w:space="0" w:color="auto"/>
        <w:right w:val="none" w:sz="0" w:space="0" w:color="auto"/>
      </w:divBdr>
    </w:div>
    <w:div w:id="522209473">
      <w:bodyDiv w:val="1"/>
      <w:marLeft w:val="0"/>
      <w:marRight w:val="0"/>
      <w:marTop w:val="0"/>
      <w:marBottom w:val="0"/>
      <w:divBdr>
        <w:top w:val="none" w:sz="0" w:space="0" w:color="auto"/>
        <w:left w:val="none" w:sz="0" w:space="0" w:color="auto"/>
        <w:bottom w:val="none" w:sz="0" w:space="0" w:color="auto"/>
        <w:right w:val="none" w:sz="0" w:space="0" w:color="auto"/>
      </w:divBdr>
    </w:div>
    <w:div w:id="524442244">
      <w:bodyDiv w:val="1"/>
      <w:marLeft w:val="0"/>
      <w:marRight w:val="0"/>
      <w:marTop w:val="0"/>
      <w:marBottom w:val="0"/>
      <w:divBdr>
        <w:top w:val="none" w:sz="0" w:space="0" w:color="auto"/>
        <w:left w:val="none" w:sz="0" w:space="0" w:color="auto"/>
        <w:bottom w:val="none" w:sz="0" w:space="0" w:color="auto"/>
        <w:right w:val="none" w:sz="0" w:space="0" w:color="auto"/>
      </w:divBdr>
    </w:div>
    <w:div w:id="534390057">
      <w:bodyDiv w:val="1"/>
      <w:marLeft w:val="0"/>
      <w:marRight w:val="0"/>
      <w:marTop w:val="0"/>
      <w:marBottom w:val="0"/>
      <w:divBdr>
        <w:top w:val="none" w:sz="0" w:space="0" w:color="auto"/>
        <w:left w:val="none" w:sz="0" w:space="0" w:color="auto"/>
        <w:bottom w:val="none" w:sz="0" w:space="0" w:color="auto"/>
        <w:right w:val="none" w:sz="0" w:space="0" w:color="auto"/>
      </w:divBdr>
    </w:div>
    <w:div w:id="546114509">
      <w:bodyDiv w:val="1"/>
      <w:marLeft w:val="0"/>
      <w:marRight w:val="0"/>
      <w:marTop w:val="0"/>
      <w:marBottom w:val="0"/>
      <w:divBdr>
        <w:top w:val="none" w:sz="0" w:space="0" w:color="auto"/>
        <w:left w:val="none" w:sz="0" w:space="0" w:color="auto"/>
        <w:bottom w:val="none" w:sz="0" w:space="0" w:color="auto"/>
        <w:right w:val="none" w:sz="0" w:space="0" w:color="auto"/>
      </w:divBdr>
    </w:div>
    <w:div w:id="546377359">
      <w:bodyDiv w:val="1"/>
      <w:marLeft w:val="0"/>
      <w:marRight w:val="0"/>
      <w:marTop w:val="0"/>
      <w:marBottom w:val="0"/>
      <w:divBdr>
        <w:top w:val="none" w:sz="0" w:space="0" w:color="auto"/>
        <w:left w:val="none" w:sz="0" w:space="0" w:color="auto"/>
        <w:bottom w:val="none" w:sz="0" w:space="0" w:color="auto"/>
        <w:right w:val="none" w:sz="0" w:space="0" w:color="auto"/>
      </w:divBdr>
    </w:div>
    <w:div w:id="551233696">
      <w:bodyDiv w:val="1"/>
      <w:marLeft w:val="0"/>
      <w:marRight w:val="0"/>
      <w:marTop w:val="0"/>
      <w:marBottom w:val="0"/>
      <w:divBdr>
        <w:top w:val="none" w:sz="0" w:space="0" w:color="auto"/>
        <w:left w:val="none" w:sz="0" w:space="0" w:color="auto"/>
        <w:bottom w:val="none" w:sz="0" w:space="0" w:color="auto"/>
        <w:right w:val="none" w:sz="0" w:space="0" w:color="auto"/>
      </w:divBdr>
    </w:div>
    <w:div w:id="552547026">
      <w:bodyDiv w:val="1"/>
      <w:marLeft w:val="0"/>
      <w:marRight w:val="0"/>
      <w:marTop w:val="0"/>
      <w:marBottom w:val="0"/>
      <w:divBdr>
        <w:top w:val="none" w:sz="0" w:space="0" w:color="auto"/>
        <w:left w:val="none" w:sz="0" w:space="0" w:color="auto"/>
        <w:bottom w:val="none" w:sz="0" w:space="0" w:color="auto"/>
        <w:right w:val="none" w:sz="0" w:space="0" w:color="auto"/>
      </w:divBdr>
    </w:div>
    <w:div w:id="553006968">
      <w:bodyDiv w:val="1"/>
      <w:marLeft w:val="0"/>
      <w:marRight w:val="0"/>
      <w:marTop w:val="0"/>
      <w:marBottom w:val="0"/>
      <w:divBdr>
        <w:top w:val="none" w:sz="0" w:space="0" w:color="auto"/>
        <w:left w:val="none" w:sz="0" w:space="0" w:color="auto"/>
        <w:bottom w:val="none" w:sz="0" w:space="0" w:color="auto"/>
        <w:right w:val="none" w:sz="0" w:space="0" w:color="auto"/>
      </w:divBdr>
    </w:div>
    <w:div w:id="556168351">
      <w:bodyDiv w:val="1"/>
      <w:marLeft w:val="0"/>
      <w:marRight w:val="0"/>
      <w:marTop w:val="0"/>
      <w:marBottom w:val="0"/>
      <w:divBdr>
        <w:top w:val="none" w:sz="0" w:space="0" w:color="auto"/>
        <w:left w:val="none" w:sz="0" w:space="0" w:color="auto"/>
        <w:bottom w:val="none" w:sz="0" w:space="0" w:color="auto"/>
        <w:right w:val="none" w:sz="0" w:space="0" w:color="auto"/>
      </w:divBdr>
    </w:div>
    <w:div w:id="559900103">
      <w:bodyDiv w:val="1"/>
      <w:marLeft w:val="0"/>
      <w:marRight w:val="0"/>
      <w:marTop w:val="0"/>
      <w:marBottom w:val="0"/>
      <w:divBdr>
        <w:top w:val="none" w:sz="0" w:space="0" w:color="auto"/>
        <w:left w:val="none" w:sz="0" w:space="0" w:color="auto"/>
        <w:bottom w:val="none" w:sz="0" w:space="0" w:color="auto"/>
        <w:right w:val="none" w:sz="0" w:space="0" w:color="auto"/>
      </w:divBdr>
    </w:div>
    <w:div w:id="560603788">
      <w:bodyDiv w:val="1"/>
      <w:marLeft w:val="0"/>
      <w:marRight w:val="0"/>
      <w:marTop w:val="0"/>
      <w:marBottom w:val="0"/>
      <w:divBdr>
        <w:top w:val="none" w:sz="0" w:space="0" w:color="auto"/>
        <w:left w:val="none" w:sz="0" w:space="0" w:color="auto"/>
        <w:bottom w:val="none" w:sz="0" w:space="0" w:color="auto"/>
        <w:right w:val="none" w:sz="0" w:space="0" w:color="auto"/>
      </w:divBdr>
    </w:div>
    <w:div w:id="565649771">
      <w:bodyDiv w:val="1"/>
      <w:marLeft w:val="0"/>
      <w:marRight w:val="0"/>
      <w:marTop w:val="0"/>
      <w:marBottom w:val="0"/>
      <w:divBdr>
        <w:top w:val="none" w:sz="0" w:space="0" w:color="auto"/>
        <w:left w:val="none" w:sz="0" w:space="0" w:color="auto"/>
        <w:bottom w:val="none" w:sz="0" w:space="0" w:color="auto"/>
        <w:right w:val="none" w:sz="0" w:space="0" w:color="auto"/>
      </w:divBdr>
    </w:div>
    <w:div w:id="572736269">
      <w:bodyDiv w:val="1"/>
      <w:marLeft w:val="0"/>
      <w:marRight w:val="0"/>
      <w:marTop w:val="0"/>
      <w:marBottom w:val="0"/>
      <w:divBdr>
        <w:top w:val="none" w:sz="0" w:space="0" w:color="auto"/>
        <w:left w:val="none" w:sz="0" w:space="0" w:color="auto"/>
        <w:bottom w:val="none" w:sz="0" w:space="0" w:color="auto"/>
        <w:right w:val="none" w:sz="0" w:space="0" w:color="auto"/>
      </w:divBdr>
    </w:div>
    <w:div w:id="575556152">
      <w:bodyDiv w:val="1"/>
      <w:marLeft w:val="0"/>
      <w:marRight w:val="0"/>
      <w:marTop w:val="0"/>
      <w:marBottom w:val="0"/>
      <w:divBdr>
        <w:top w:val="none" w:sz="0" w:space="0" w:color="auto"/>
        <w:left w:val="none" w:sz="0" w:space="0" w:color="auto"/>
        <w:bottom w:val="none" w:sz="0" w:space="0" w:color="auto"/>
        <w:right w:val="none" w:sz="0" w:space="0" w:color="auto"/>
      </w:divBdr>
    </w:div>
    <w:div w:id="579947567">
      <w:bodyDiv w:val="1"/>
      <w:marLeft w:val="0"/>
      <w:marRight w:val="0"/>
      <w:marTop w:val="0"/>
      <w:marBottom w:val="0"/>
      <w:divBdr>
        <w:top w:val="none" w:sz="0" w:space="0" w:color="auto"/>
        <w:left w:val="none" w:sz="0" w:space="0" w:color="auto"/>
        <w:bottom w:val="none" w:sz="0" w:space="0" w:color="auto"/>
        <w:right w:val="none" w:sz="0" w:space="0" w:color="auto"/>
      </w:divBdr>
    </w:div>
    <w:div w:id="581060697">
      <w:bodyDiv w:val="1"/>
      <w:marLeft w:val="0"/>
      <w:marRight w:val="0"/>
      <w:marTop w:val="0"/>
      <w:marBottom w:val="0"/>
      <w:divBdr>
        <w:top w:val="none" w:sz="0" w:space="0" w:color="auto"/>
        <w:left w:val="none" w:sz="0" w:space="0" w:color="auto"/>
        <w:bottom w:val="none" w:sz="0" w:space="0" w:color="auto"/>
        <w:right w:val="none" w:sz="0" w:space="0" w:color="auto"/>
      </w:divBdr>
    </w:div>
    <w:div w:id="582497996">
      <w:bodyDiv w:val="1"/>
      <w:marLeft w:val="0"/>
      <w:marRight w:val="0"/>
      <w:marTop w:val="0"/>
      <w:marBottom w:val="0"/>
      <w:divBdr>
        <w:top w:val="none" w:sz="0" w:space="0" w:color="auto"/>
        <w:left w:val="none" w:sz="0" w:space="0" w:color="auto"/>
        <w:bottom w:val="none" w:sz="0" w:space="0" w:color="auto"/>
        <w:right w:val="none" w:sz="0" w:space="0" w:color="auto"/>
      </w:divBdr>
    </w:div>
    <w:div w:id="584455503">
      <w:bodyDiv w:val="1"/>
      <w:marLeft w:val="0"/>
      <w:marRight w:val="0"/>
      <w:marTop w:val="0"/>
      <w:marBottom w:val="0"/>
      <w:divBdr>
        <w:top w:val="none" w:sz="0" w:space="0" w:color="auto"/>
        <w:left w:val="none" w:sz="0" w:space="0" w:color="auto"/>
        <w:bottom w:val="none" w:sz="0" w:space="0" w:color="auto"/>
        <w:right w:val="none" w:sz="0" w:space="0" w:color="auto"/>
      </w:divBdr>
    </w:div>
    <w:div w:id="585765678">
      <w:bodyDiv w:val="1"/>
      <w:marLeft w:val="0"/>
      <w:marRight w:val="0"/>
      <w:marTop w:val="0"/>
      <w:marBottom w:val="0"/>
      <w:divBdr>
        <w:top w:val="none" w:sz="0" w:space="0" w:color="auto"/>
        <w:left w:val="none" w:sz="0" w:space="0" w:color="auto"/>
        <w:bottom w:val="none" w:sz="0" w:space="0" w:color="auto"/>
        <w:right w:val="none" w:sz="0" w:space="0" w:color="auto"/>
      </w:divBdr>
    </w:div>
    <w:div w:id="590166777">
      <w:bodyDiv w:val="1"/>
      <w:marLeft w:val="0"/>
      <w:marRight w:val="0"/>
      <w:marTop w:val="0"/>
      <w:marBottom w:val="0"/>
      <w:divBdr>
        <w:top w:val="none" w:sz="0" w:space="0" w:color="auto"/>
        <w:left w:val="none" w:sz="0" w:space="0" w:color="auto"/>
        <w:bottom w:val="none" w:sz="0" w:space="0" w:color="auto"/>
        <w:right w:val="none" w:sz="0" w:space="0" w:color="auto"/>
      </w:divBdr>
    </w:div>
    <w:div w:id="592858943">
      <w:bodyDiv w:val="1"/>
      <w:marLeft w:val="0"/>
      <w:marRight w:val="0"/>
      <w:marTop w:val="0"/>
      <w:marBottom w:val="0"/>
      <w:divBdr>
        <w:top w:val="none" w:sz="0" w:space="0" w:color="auto"/>
        <w:left w:val="none" w:sz="0" w:space="0" w:color="auto"/>
        <w:bottom w:val="none" w:sz="0" w:space="0" w:color="auto"/>
        <w:right w:val="none" w:sz="0" w:space="0" w:color="auto"/>
      </w:divBdr>
    </w:div>
    <w:div w:id="610361851">
      <w:bodyDiv w:val="1"/>
      <w:marLeft w:val="0"/>
      <w:marRight w:val="0"/>
      <w:marTop w:val="0"/>
      <w:marBottom w:val="0"/>
      <w:divBdr>
        <w:top w:val="none" w:sz="0" w:space="0" w:color="auto"/>
        <w:left w:val="none" w:sz="0" w:space="0" w:color="auto"/>
        <w:bottom w:val="none" w:sz="0" w:space="0" w:color="auto"/>
        <w:right w:val="none" w:sz="0" w:space="0" w:color="auto"/>
      </w:divBdr>
    </w:div>
    <w:div w:id="618342676">
      <w:bodyDiv w:val="1"/>
      <w:marLeft w:val="0"/>
      <w:marRight w:val="0"/>
      <w:marTop w:val="0"/>
      <w:marBottom w:val="0"/>
      <w:divBdr>
        <w:top w:val="none" w:sz="0" w:space="0" w:color="auto"/>
        <w:left w:val="none" w:sz="0" w:space="0" w:color="auto"/>
        <w:bottom w:val="none" w:sz="0" w:space="0" w:color="auto"/>
        <w:right w:val="none" w:sz="0" w:space="0" w:color="auto"/>
      </w:divBdr>
    </w:div>
    <w:div w:id="620495916">
      <w:bodyDiv w:val="1"/>
      <w:marLeft w:val="0"/>
      <w:marRight w:val="0"/>
      <w:marTop w:val="0"/>
      <w:marBottom w:val="0"/>
      <w:divBdr>
        <w:top w:val="none" w:sz="0" w:space="0" w:color="auto"/>
        <w:left w:val="none" w:sz="0" w:space="0" w:color="auto"/>
        <w:bottom w:val="none" w:sz="0" w:space="0" w:color="auto"/>
        <w:right w:val="none" w:sz="0" w:space="0" w:color="auto"/>
      </w:divBdr>
    </w:div>
    <w:div w:id="622226074">
      <w:bodyDiv w:val="1"/>
      <w:marLeft w:val="0"/>
      <w:marRight w:val="0"/>
      <w:marTop w:val="0"/>
      <w:marBottom w:val="0"/>
      <w:divBdr>
        <w:top w:val="none" w:sz="0" w:space="0" w:color="auto"/>
        <w:left w:val="none" w:sz="0" w:space="0" w:color="auto"/>
        <w:bottom w:val="none" w:sz="0" w:space="0" w:color="auto"/>
        <w:right w:val="none" w:sz="0" w:space="0" w:color="auto"/>
      </w:divBdr>
    </w:div>
    <w:div w:id="623197942">
      <w:bodyDiv w:val="1"/>
      <w:marLeft w:val="0"/>
      <w:marRight w:val="0"/>
      <w:marTop w:val="0"/>
      <w:marBottom w:val="0"/>
      <w:divBdr>
        <w:top w:val="none" w:sz="0" w:space="0" w:color="auto"/>
        <w:left w:val="none" w:sz="0" w:space="0" w:color="auto"/>
        <w:bottom w:val="none" w:sz="0" w:space="0" w:color="auto"/>
        <w:right w:val="none" w:sz="0" w:space="0" w:color="auto"/>
      </w:divBdr>
    </w:div>
    <w:div w:id="623537131">
      <w:bodyDiv w:val="1"/>
      <w:marLeft w:val="0"/>
      <w:marRight w:val="0"/>
      <w:marTop w:val="0"/>
      <w:marBottom w:val="0"/>
      <w:divBdr>
        <w:top w:val="none" w:sz="0" w:space="0" w:color="auto"/>
        <w:left w:val="none" w:sz="0" w:space="0" w:color="auto"/>
        <w:bottom w:val="none" w:sz="0" w:space="0" w:color="auto"/>
        <w:right w:val="none" w:sz="0" w:space="0" w:color="auto"/>
      </w:divBdr>
    </w:div>
    <w:div w:id="628055724">
      <w:bodyDiv w:val="1"/>
      <w:marLeft w:val="0"/>
      <w:marRight w:val="0"/>
      <w:marTop w:val="0"/>
      <w:marBottom w:val="0"/>
      <w:divBdr>
        <w:top w:val="none" w:sz="0" w:space="0" w:color="auto"/>
        <w:left w:val="none" w:sz="0" w:space="0" w:color="auto"/>
        <w:bottom w:val="none" w:sz="0" w:space="0" w:color="auto"/>
        <w:right w:val="none" w:sz="0" w:space="0" w:color="auto"/>
      </w:divBdr>
    </w:div>
    <w:div w:id="630522089">
      <w:bodyDiv w:val="1"/>
      <w:marLeft w:val="0"/>
      <w:marRight w:val="0"/>
      <w:marTop w:val="0"/>
      <w:marBottom w:val="0"/>
      <w:divBdr>
        <w:top w:val="none" w:sz="0" w:space="0" w:color="auto"/>
        <w:left w:val="none" w:sz="0" w:space="0" w:color="auto"/>
        <w:bottom w:val="none" w:sz="0" w:space="0" w:color="auto"/>
        <w:right w:val="none" w:sz="0" w:space="0" w:color="auto"/>
      </w:divBdr>
    </w:div>
    <w:div w:id="630551858">
      <w:bodyDiv w:val="1"/>
      <w:marLeft w:val="0"/>
      <w:marRight w:val="0"/>
      <w:marTop w:val="0"/>
      <w:marBottom w:val="0"/>
      <w:divBdr>
        <w:top w:val="none" w:sz="0" w:space="0" w:color="auto"/>
        <w:left w:val="none" w:sz="0" w:space="0" w:color="auto"/>
        <w:bottom w:val="none" w:sz="0" w:space="0" w:color="auto"/>
        <w:right w:val="none" w:sz="0" w:space="0" w:color="auto"/>
      </w:divBdr>
    </w:div>
    <w:div w:id="639194539">
      <w:bodyDiv w:val="1"/>
      <w:marLeft w:val="0"/>
      <w:marRight w:val="0"/>
      <w:marTop w:val="0"/>
      <w:marBottom w:val="0"/>
      <w:divBdr>
        <w:top w:val="none" w:sz="0" w:space="0" w:color="auto"/>
        <w:left w:val="none" w:sz="0" w:space="0" w:color="auto"/>
        <w:bottom w:val="none" w:sz="0" w:space="0" w:color="auto"/>
        <w:right w:val="none" w:sz="0" w:space="0" w:color="auto"/>
      </w:divBdr>
    </w:div>
    <w:div w:id="643584202">
      <w:bodyDiv w:val="1"/>
      <w:marLeft w:val="0"/>
      <w:marRight w:val="0"/>
      <w:marTop w:val="0"/>
      <w:marBottom w:val="0"/>
      <w:divBdr>
        <w:top w:val="none" w:sz="0" w:space="0" w:color="auto"/>
        <w:left w:val="none" w:sz="0" w:space="0" w:color="auto"/>
        <w:bottom w:val="none" w:sz="0" w:space="0" w:color="auto"/>
        <w:right w:val="none" w:sz="0" w:space="0" w:color="auto"/>
      </w:divBdr>
    </w:div>
    <w:div w:id="643969230">
      <w:bodyDiv w:val="1"/>
      <w:marLeft w:val="0"/>
      <w:marRight w:val="0"/>
      <w:marTop w:val="0"/>
      <w:marBottom w:val="0"/>
      <w:divBdr>
        <w:top w:val="none" w:sz="0" w:space="0" w:color="auto"/>
        <w:left w:val="none" w:sz="0" w:space="0" w:color="auto"/>
        <w:bottom w:val="none" w:sz="0" w:space="0" w:color="auto"/>
        <w:right w:val="none" w:sz="0" w:space="0" w:color="auto"/>
      </w:divBdr>
    </w:div>
    <w:div w:id="658652732">
      <w:bodyDiv w:val="1"/>
      <w:marLeft w:val="0"/>
      <w:marRight w:val="0"/>
      <w:marTop w:val="0"/>
      <w:marBottom w:val="0"/>
      <w:divBdr>
        <w:top w:val="none" w:sz="0" w:space="0" w:color="auto"/>
        <w:left w:val="none" w:sz="0" w:space="0" w:color="auto"/>
        <w:bottom w:val="none" w:sz="0" w:space="0" w:color="auto"/>
        <w:right w:val="none" w:sz="0" w:space="0" w:color="auto"/>
      </w:divBdr>
    </w:div>
    <w:div w:id="661859254">
      <w:bodyDiv w:val="1"/>
      <w:marLeft w:val="0"/>
      <w:marRight w:val="0"/>
      <w:marTop w:val="0"/>
      <w:marBottom w:val="0"/>
      <w:divBdr>
        <w:top w:val="none" w:sz="0" w:space="0" w:color="auto"/>
        <w:left w:val="none" w:sz="0" w:space="0" w:color="auto"/>
        <w:bottom w:val="none" w:sz="0" w:space="0" w:color="auto"/>
        <w:right w:val="none" w:sz="0" w:space="0" w:color="auto"/>
      </w:divBdr>
    </w:div>
    <w:div w:id="664094587">
      <w:bodyDiv w:val="1"/>
      <w:marLeft w:val="0"/>
      <w:marRight w:val="0"/>
      <w:marTop w:val="0"/>
      <w:marBottom w:val="0"/>
      <w:divBdr>
        <w:top w:val="none" w:sz="0" w:space="0" w:color="auto"/>
        <w:left w:val="none" w:sz="0" w:space="0" w:color="auto"/>
        <w:bottom w:val="none" w:sz="0" w:space="0" w:color="auto"/>
        <w:right w:val="none" w:sz="0" w:space="0" w:color="auto"/>
      </w:divBdr>
    </w:div>
    <w:div w:id="667901301">
      <w:bodyDiv w:val="1"/>
      <w:marLeft w:val="0"/>
      <w:marRight w:val="0"/>
      <w:marTop w:val="0"/>
      <w:marBottom w:val="0"/>
      <w:divBdr>
        <w:top w:val="none" w:sz="0" w:space="0" w:color="auto"/>
        <w:left w:val="none" w:sz="0" w:space="0" w:color="auto"/>
        <w:bottom w:val="none" w:sz="0" w:space="0" w:color="auto"/>
        <w:right w:val="none" w:sz="0" w:space="0" w:color="auto"/>
      </w:divBdr>
    </w:div>
    <w:div w:id="668363989">
      <w:bodyDiv w:val="1"/>
      <w:marLeft w:val="0"/>
      <w:marRight w:val="0"/>
      <w:marTop w:val="0"/>
      <w:marBottom w:val="0"/>
      <w:divBdr>
        <w:top w:val="none" w:sz="0" w:space="0" w:color="auto"/>
        <w:left w:val="none" w:sz="0" w:space="0" w:color="auto"/>
        <w:bottom w:val="none" w:sz="0" w:space="0" w:color="auto"/>
        <w:right w:val="none" w:sz="0" w:space="0" w:color="auto"/>
      </w:divBdr>
    </w:div>
    <w:div w:id="671762352">
      <w:bodyDiv w:val="1"/>
      <w:marLeft w:val="0"/>
      <w:marRight w:val="0"/>
      <w:marTop w:val="0"/>
      <w:marBottom w:val="0"/>
      <w:divBdr>
        <w:top w:val="none" w:sz="0" w:space="0" w:color="auto"/>
        <w:left w:val="none" w:sz="0" w:space="0" w:color="auto"/>
        <w:bottom w:val="none" w:sz="0" w:space="0" w:color="auto"/>
        <w:right w:val="none" w:sz="0" w:space="0" w:color="auto"/>
      </w:divBdr>
    </w:div>
    <w:div w:id="671833426">
      <w:bodyDiv w:val="1"/>
      <w:marLeft w:val="0"/>
      <w:marRight w:val="0"/>
      <w:marTop w:val="0"/>
      <w:marBottom w:val="0"/>
      <w:divBdr>
        <w:top w:val="none" w:sz="0" w:space="0" w:color="auto"/>
        <w:left w:val="none" w:sz="0" w:space="0" w:color="auto"/>
        <w:bottom w:val="none" w:sz="0" w:space="0" w:color="auto"/>
        <w:right w:val="none" w:sz="0" w:space="0" w:color="auto"/>
      </w:divBdr>
    </w:div>
    <w:div w:id="682318002">
      <w:bodyDiv w:val="1"/>
      <w:marLeft w:val="0"/>
      <w:marRight w:val="0"/>
      <w:marTop w:val="0"/>
      <w:marBottom w:val="0"/>
      <w:divBdr>
        <w:top w:val="none" w:sz="0" w:space="0" w:color="auto"/>
        <w:left w:val="none" w:sz="0" w:space="0" w:color="auto"/>
        <w:bottom w:val="none" w:sz="0" w:space="0" w:color="auto"/>
        <w:right w:val="none" w:sz="0" w:space="0" w:color="auto"/>
      </w:divBdr>
    </w:div>
    <w:div w:id="682440638">
      <w:bodyDiv w:val="1"/>
      <w:marLeft w:val="0"/>
      <w:marRight w:val="0"/>
      <w:marTop w:val="0"/>
      <w:marBottom w:val="0"/>
      <w:divBdr>
        <w:top w:val="none" w:sz="0" w:space="0" w:color="auto"/>
        <w:left w:val="none" w:sz="0" w:space="0" w:color="auto"/>
        <w:bottom w:val="none" w:sz="0" w:space="0" w:color="auto"/>
        <w:right w:val="none" w:sz="0" w:space="0" w:color="auto"/>
      </w:divBdr>
    </w:div>
    <w:div w:id="688024075">
      <w:bodyDiv w:val="1"/>
      <w:marLeft w:val="0"/>
      <w:marRight w:val="0"/>
      <w:marTop w:val="0"/>
      <w:marBottom w:val="0"/>
      <w:divBdr>
        <w:top w:val="none" w:sz="0" w:space="0" w:color="auto"/>
        <w:left w:val="none" w:sz="0" w:space="0" w:color="auto"/>
        <w:bottom w:val="none" w:sz="0" w:space="0" w:color="auto"/>
        <w:right w:val="none" w:sz="0" w:space="0" w:color="auto"/>
      </w:divBdr>
    </w:div>
    <w:div w:id="690498916">
      <w:bodyDiv w:val="1"/>
      <w:marLeft w:val="0"/>
      <w:marRight w:val="0"/>
      <w:marTop w:val="0"/>
      <w:marBottom w:val="0"/>
      <w:divBdr>
        <w:top w:val="none" w:sz="0" w:space="0" w:color="auto"/>
        <w:left w:val="none" w:sz="0" w:space="0" w:color="auto"/>
        <w:bottom w:val="none" w:sz="0" w:space="0" w:color="auto"/>
        <w:right w:val="none" w:sz="0" w:space="0" w:color="auto"/>
      </w:divBdr>
    </w:div>
    <w:div w:id="691154772">
      <w:bodyDiv w:val="1"/>
      <w:marLeft w:val="0"/>
      <w:marRight w:val="0"/>
      <w:marTop w:val="0"/>
      <w:marBottom w:val="0"/>
      <w:divBdr>
        <w:top w:val="none" w:sz="0" w:space="0" w:color="auto"/>
        <w:left w:val="none" w:sz="0" w:space="0" w:color="auto"/>
        <w:bottom w:val="none" w:sz="0" w:space="0" w:color="auto"/>
        <w:right w:val="none" w:sz="0" w:space="0" w:color="auto"/>
      </w:divBdr>
    </w:div>
    <w:div w:id="691490179">
      <w:bodyDiv w:val="1"/>
      <w:marLeft w:val="0"/>
      <w:marRight w:val="0"/>
      <w:marTop w:val="0"/>
      <w:marBottom w:val="0"/>
      <w:divBdr>
        <w:top w:val="none" w:sz="0" w:space="0" w:color="auto"/>
        <w:left w:val="none" w:sz="0" w:space="0" w:color="auto"/>
        <w:bottom w:val="none" w:sz="0" w:space="0" w:color="auto"/>
        <w:right w:val="none" w:sz="0" w:space="0" w:color="auto"/>
      </w:divBdr>
    </w:div>
    <w:div w:id="696269578">
      <w:bodyDiv w:val="1"/>
      <w:marLeft w:val="0"/>
      <w:marRight w:val="0"/>
      <w:marTop w:val="0"/>
      <w:marBottom w:val="0"/>
      <w:divBdr>
        <w:top w:val="none" w:sz="0" w:space="0" w:color="auto"/>
        <w:left w:val="none" w:sz="0" w:space="0" w:color="auto"/>
        <w:bottom w:val="none" w:sz="0" w:space="0" w:color="auto"/>
        <w:right w:val="none" w:sz="0" w:space="0" w:color="auto"/>
      </w:divBdr>
    </w:div>
    <w:div w:id="696466702">
      <w:bodyDiv w:val="1"/>
      <w:marLeft w:val="0"/>
      <w:marRight w:val="0"/>
      <w:marTop w:val="0"/>
      <w:marBottom w:val="0"/>
      <w:divBdr>
        <w:top w:val="none" w:sz="0" w:space="0" w:color="auto"/>
        <w:left w:val="none" w:sz="0" w:space="0" w:color="auto"/>
        <w:bottom w:val="none" w:sz="0" w:space="0" w:color="auto"/>
        <w:right w:val="none" w:sz="0" w:space="0" w:color="auto"/>
      </w:divBdr>
    </w:div>
    <w:div w:id="699206788">
      <w:bodyDiv w:val="1"/>
      <w:marLeft w:val="0"/>
      <w:marRight w:val="0"/>
      <w:marTop w:val="0"/>
      <w:marBottom w:val="0"/>
      <w:divBdr>
        <w:top w:val="none" w:sz="0" w:space="0" w:color="auto"/>
        <w:left w:val="none" w:sz="0" w:space="0" w:color="auto"/>
        <w:bottom w:val="none" w:sz="0" w:space="0" w:color="auto"/>
        <w:right w:val="none" w:sz="0" w:space="0" w:color="auto"/>
      </w:divBdr>
    </w:div>
    <w:div w:id="701906369">
      <w:bodyDiv w:val="1"/>
      <w:marLeft w:val="0"/>
      <w:marRight w:val="0"/>
      <w:marTop w:val="0"/>
      <w:marBottom w:val="0"/>
      <w:divBdr>
        <w:top w:val="none" w:sz="0" w:space="0" w:color="auto"/>
        <w:left w:val="none" w:sz="0" w:space="0" w:color="auto"/>
        <w:bottom w:val="none" w:sz="0" w:space="0" w:color="auto"/>
        <w:right w:val="none" w:sz="0" w:space="0" w:color="auto"/>
      </w:divBdr>
    </w:div>
    <w:div w:id="707686999">
      <w:bodyDiv w:val="1"/>
      <w:marLeft w:val="0"/>
      <w:marRight w:val="0"/>
      <w:marTop w:val="0"/>
      <w:marBottom w:val="0"/>
      <w:divBdr>
        <w:top w:val="none" w:sz="0" w:space="0" w:color="auto"/>
        <w:left w:val="none" w:sz="0" w:space="0" w:color="auto"/>
        <w:bottom w:val="none" w:sz="0" w:space="0" w:color="auto"/>
        <w:right w:val="none" w:sz="0" w:space="0" w:color="auto"/>
      </w:divBdr>
    </w:div>
    <w:div w:id="709375948">
      <w:bodyDiv w:val="1"/>
      <w:marLeft w:val="0"/>
      <w:marRight w:val="0"/>
      <w:marTop w:val="0"/>
      <w:marBottom w:val="0"/>
      <w:divBdr>
        <w:top w:val="none" w:sz="0" w:space="0" w:color="auto"/>
        <w:left w:val="none" w:sz="0" w:space="0" w:color="auto"/>
        <w:bottom w:val="none" w:sz="0" w:space="0" w:color="auto"/>
        <w:right w:val="none" w:sz="0" w:space="0" w:color="auto"/>
      </w:divBdr>
    </w:div>
    <w:div w:id="712316749">
      <w:bodyDiv w:val="1"/>
      <w:marLeft w:val="0"/>
      <w:marRight w:val="0"/>
      <w:marTop w:val="0"/>
      <w:marBottom w:val="0"/>
      <w:divBdr>
        <w:top w:val="none" w:sz="0" w:space="0" w:color="auto"/>
        <w:left w:val="none" w:sz="0" w:space="0" w:color="auto"/>
        <w:bottom w:val="none" w:sz="0" w:space="0" w:color="auto"/>
        <w:right w:val="none" w:sz="0" w:space="0" w:color="auto"/>
      </w:divBdr>
    </w:div>
    <w:div w:id="722291759">
      <w:bodyDiv w:val="1"/>
      <w:marLeft w:val="0"/>
      <w:marRight w:val="0"/>
      <w:marTop w:val="0"/>
      <w:marBottom w:val="0"/>
      <w:divBdr>
        <w:top w:val="none" w:sz="0" w:space="0" w:color="auto"/>
        <w:left w:val="none" w:sz="0" w:space="0" w:color="auto"/>
        <w:bottom w:val="none" w:sz="0" w:space="0" w:color="auto"/>
        <w:right w:val="none" w:sz="0" w:space="0" w:color="auto"/>
      </w:divBdr>
    </w:div>
    <w:div w:id="724109826">
      <w:bodyDiv w:val="1"/>
      <w:marLeft w:val="0"/>
      <w:marRight w:val="0"/>
      <w:marTop w:val="0"/>
      <w:marBottom w:val="0"/>
      <w:divBdr>
        <w:top w:val="none" w:sz="0" w:space="0" w:color="auto"/>
        <w:left w:val="none" w:sz="0" w:space="0" w:color="auto"/>
        <w:bottom w:val="none" w:sz="0" w:space="0" w:color="auto"/>
        <w:right w:val="none" w:sz="0" w:space="0" w:color="auto"/>
      </w:divBdr>
    </w:div>
    <w:div w:id="725690162">
      <w:bodyDiv w:val="1"/>
      <w:marLeft w:val="0"/>
      <w:marRight w:val="0"/>
      <w:marTop w:val="0"/>
      <w:marBottom w:val="0"/>
      <w:divBdr>
        <w:top w:val="none" w:sz="0" w:space="0" w:color="auto"/>
        <w:left w:val="none" w:sz="0" w:space="0" w:color="auto"/>
        <w:bottom w:val="none" w:sz="0" w:space="0" w:color="auto"/>
        <w:right w:val="none" w:sz="0" w:space="0" w:color="auto"/>
      </w:divBdr>
    </w:div>
    <w:div w:id="727459233">
      <w:bodyDiv w:val="1"/>
      <w:marLeft w:val="0"/>
      <w:marRight w:val="0"/>
      <w:marTop w:val="0"/>
      <w:marBottom w:val="0"/>
      <w:divBdr>
        <w:top w:val="none" w:sz="0" w:space="0" w:color="auto"/>
        <w:left w:val="none" w:sz="0" w:space="0" w:color="auto"/>
        <w:bottom w:val="none" w:sz="0" w:space="0" w:color="auto"/>
        <w:right w:val="none" w:sz="0" w:space="0" w:color="auto"/>
      </w:divBdr>
    </w:div>
    <w:div w:id="732705356">
      <w:bodyDiv w:val="1"/>
      <w:marLeft w:val="0"/>
      <w:marRight w:val="0"/>
      <w:marTop w:val="0"/>
      <w:marBottom w:val="0"/>
      <w:divBdr>
        <w:top w:val="none" w:sz="0" w:space="0" w:color="auto"/>
        <w:left w:val="none" w:sz="0" w:space="0" w:color="auto"/>
        <w:bottom w:val="none" w:sz="0" w:space="0" w:color="auto"/>
        <w:right w:val="none" w:sz="0" w:space="0" w:color="auto"/>
      </w:divBdr>
    </w:div>
    <w:div w:id="739257818">
      <w:bodyDiv w:val="1"/>
      <w:marLeft w:val="0"/>
      <w:marRight w:val="0"/>
      <w:marTop w:val="0"/>
      <w:marBottom w:val="0"/>
      <w:divBdr>
        <w:top w:val="none" w:sz="0" w:space="0" w:color="auto"/>
        <w:left w:val="none" w:sz="0" w:space="0" w:color="auto"/>
        <w:bottom w:val="none" w:sz="0" w:space="0" w:color="auto"/>
        <w:right w:val="none" w:sz="0" w:space="0" w:color="auto"/>
      </w:divBdr>
    </w:div>
    <w:div w:id="740564909">
      <w:bodyDiv w:val="1"/>
      <w:marLeft w:val="0"/>
      <w:marRight w:val="0"/>
      <w:marTop w:val="0"/>
      <w:marBottom w:val="0"/>
      <w:divBdr>
        <w:top w:val="none" w:sz="0" w:space="0" w:color="auto"/>
        <w:left w:val="none" w:sz="0" w:space="0" w:color="auto"/>
        <w:bottom w:val="none" w:sz="0" w:space="0" w:color="auto"/>
        <w:right w:val="none" w:sz="0" w:space="0" w:color="auto"/>
      </w:divBdr>
    </w:div>
    <w:div w:id="741024615">
      <w:bodyDiv w:val="1"/>
      <w:marLeft w:val="0"/>
      <w:marRight w:val="0"/>
      <w:marTop w:val="0"/>
      <w:marBottom w:val="0"/>
      <w:divBdr>
        <w:top w:val="none" w:sz="0" w:space="0" w:color="auto"/>
        <w:left w:val="none" w:sz="0" w:space="0" w:color="auto"/>
        <w:bottom w:val="none" w:sz="0" w:space="0" w:color="auto"/>
        <w:right w:val="none" w:sz="0" w:space="0" w:color="auto"/>
      </w:divBdr>
    </w:div>
    <w:div w:id="743113171">
      <w:bodyDiv w:val="1"/>
      <w:marLeft w:val="0"/>
      <w:marRight w:val="0"/>
      <w:marTop w:val="0"/>
      <w:marBottom w:val="0"/>
      <w:divBdr>
        <w:top w:val="none" w:sz="0" w:space="0" w:color="auto"/>
        <w:left w:val="none" w:sz="0" w:space="0" w:color="auto"/>
        <w:bottom w:val="none" w:sz="0" w:space="0" w:color="auto"/>
        <w:right w:val="none" w:sz="0" w:space="0" w:color="auto"/>
      </w:divBdr>
    </w:div>
    <w:div w:id="748038375">
      <w:bodyDiv w:val="1"/>
      <w:marLeft w:val="0"/>
      <w:marRight w:val="0"/>
      <w:marTop w:val="0"/>
      <w:marBottom w:val="0"/>
      <w:divBdr>
        <w:top w:val="none" w:sz="0" w:space="0" w:color="auto"/>
        <w:left w:val="none" w:sz="0" w:space="0" w:color="auto"/>
        <w:bottom w:val="none" w:sz="0" w:space="0" w:color="auto"/>
        <w:right w:val="none" w:sz="0" w:space="0" w:color="auto"/>
      </w:divBdr>
    </w:div>
    <w:div w:id="748577155">
      <w:bodyDiv w:val="1"/>
      <w:marLeft w:val="0"/>
      <w:marRight w:val="0"/>
      <w:marTop w:val="0"/>
      <w:marBottom w:val="0"/>
      <w:divBdr>
        <w:top w:val="none" w:sz="0" w:space="0" w:color="auto"/>
        <w:left w:val="none" w:sz="0" w:space="0" w:color="auto"/>
        <w:bottom w:val="none" w:sz="0" w:space="0" w:color="auto"/>
        <w:right w:val="none" w:sz="0" w:space="0" w:color="auto"/>
      </w:divBdr>
    </w:div>
    <w:div w:id="751124236">
      <w:bodyDiv w:val="1"/>
      <w:marLeft w:val="0"/>
      <w:marRight w:val="0"/>
      <w:marTop w:val="0"/>
      <w:marBottom w:val="0"/>
      <w:divBdr>
        <w:top w:val="none" w:sz="0" w:space="0" w:color="auto"/>
        <w:left w:val="none" w:sz="0" w:space="0" w:color="auto"/>
        <w:bottom w:val="none" w:sz="0" w:space="0" w:color="auto"/>
        <w:right w:val="none" w:sz="0" w:space="0" w:color="auto"/>
      </w:divBdr>
    </w:div>
    <w:div w:id="754284216">
      <w:bodyDiv w:val="1"/>
      <w:marLeft w:val="0"/>
      <w:marRight w:val="0"/>
      <w:marTop w:val="0"/>
      <w:marBottom w:val="0"/>
      <w:divBdr>
        <w:top w:val="none" w:sz="0" w:space="0" w:color="auto"/>
        <w:left w:val="none" w:sz="0" w:space="0" w:color="auto"/>
        <w:bottom w:val="none" w:sz="0" w:space="0" w:color="auto"/>
        <w:right w:val="none" w:sz="0" w:space="0" w:color="auto"/>
      </w:divBdr>
    </w:div>
    <w:div w:id="770247420">
      <w:bodyDiv w:val="1"/>
      <w:marLeft w:val="0"/>
      <w:marRight w:val="0"/>
      <w:marTop w:val="0"/>
      <w:marBottom w:val="0"/>
      <w:divBdr>
        <w:top w:val="none" w:sz="0" w:space="0" w:color="auto"/>
        <w:left w:val="none" w:sz="0" w:space="0" w:color="auto"/>
        <w:bottom w:val="none" w:sz="0" w:space="0" w:color="auto"/>
        <w:right w:val="none" w:sz="0" w:space="0" w:color="auto"/>
      </w:divBdr>
    </w:div>
    <w:div w:id="771321074">
      <w:bodyDiv w:val="1"/>
      <w:marLeft w:val="0"/>
      <w:marRight w:val="0"/>
      <w:marTop w:val="0"/>
      <w:marBottom w:val="0"/>
      <w:divBdr>
        <w:top w:val="none" w:sz="0" w:space="0" w:color="auto"/>
        <w:left w:val="none" w:sz="0" w:space="0" w:color="auto"/>
        <w:bottom w:val="none" w:sz="0" w:space="0" w:color="auto"/>
        <w:right w:val="none" w:sz="0" w:space="0" w:color="auto"/>
      </w:divBdr>
    </w:div>
    <w:div w:id="781261871">
      <w:bodyDiv w:val="1"/>
      <w:marLeft w:val="0"/>
      <w:marRight w:val="0"/>
      <w:marTop w:val="0"/>
      <w:marBottom w:val="0"/>
      <w:divBdr>
        <w:top w:val="none" w:sz="0" w:space="0" w:color="auto"/>
        <w:left w:val="none" w:sz="0" w:space="0" w:color="auto"/>
        <w:bottom w:val="none" w:sz="0" w:space="0" w:color="auto"/>
        <w:right w:val="none" w:sz="0" w:space="0" w:color="auto"/>
      </w:divBdr>
    </w:div>
    <w:div w:id="782069826">
      <w:bodyDiv w:val="1"/>
      <w:marLeft w:val="0"/>
      <w:marRight w:val="0"/>
      <w:marTop w:val="0"/>
      <w:marBottom w:val="0"/>
      <w:divBdr>
        <w:top w:val="none" w:sz="0" w:space="0" w:color="auto"/>
        <w:left w:val="none" w:sz="0" w:space="0" w:color="auto"/>
        <w:bottom w:val="none" w:sz="0" w:space="0" w:color="auto"/>
        <w:right w:val="none" w:sz="0" w:space="0" w:color="auto"/>
      </w:divBdr>
    </w:div>
    <w:div w:id="782580561">
      <w:bodyDiv w:val="1"/>
      <w:marLeft w:val="0"/>
      <w:marRight w:val="0"/>
      <w:marTop w:val="0"/>
      <w:marBottom w:val="0"/>
      <w:divBdr>
        <w:top w:val="none" w:sz="0" w:space="0" w:color="auto"/>
        <w:left w:val="none" w:sz="0" w:space="0" w:color="auto"/>
        <w:bottom w:val="none" w:sz="0" w:space="0" w:color="auto"/>
        <w:right w:val="none" w:sz="0" w:space="0" w:color="auto"/>
      </w:divBdr>
    </w:div>
    <w:div w:id="786432502">
      <w:bodyDiv w:val="1"/>
      <w:marLeft w:val="0"/>
      <w:marRight w:val="0"/>
      <w:marTop w:val="0"/>
      <w:marBottom w:val="0"/>
      <w:divBdr>
        <w:top w:val="none" w:sz="0" w:space="0" w:color="auto"/>
        <w:left w:val="none" w:sz="0" w:space="0" w:color="auto"/>
        <w:bottom w:val="none" w:sz="0" w:space="0" w:color="auto"/>
        <w:right w:val="none" w:sz="0" w:space="0" w:color="auto"/>
      </w:divBdr>
    </w:div>
    <w:div w:id="789519340">
      <w:bodyDiv w:val="1"/>
      <w:marLeft w:val="0"/>
      <w:marRight w:val="0"/>
      <w:marTop w:val="0"/>
      <w:marBottom w:val="0"/>
      <w:divBdr>
        <w:top w:val="none" w:sz="0" w:space="0" w:color="auto"/>
        <w:left w:val="none" w:sz="0" w:space="0" w:color="auto"/>
        <w:bottom w:val="none" w:sz="0" w:space="0" w:color="auto"/>
        <w:right w:val="none" w:sz="0" w:space="0" w:color="auto"/>
      </w:divBdr>
    </w:div>
    <w:div w:id="791705967">
      <w:bodyDiv w:val="1"/>
      <w:marLeft w:val="0"/>
      <w:marRight w:val="0"/>
      <w:marTop w:val="0"/>
      <w:marBottom w:val="0"/>
      <w:divBdr>
        <w:top w:val="none" w:sz="0" w:space="0" w:color="auto"/>
        <w:left w:val="none" w:sz="0" w:space="0" w:color="auto"/>
        <w:bottom w:val="none" w:sz="0" w:space="0" w:color="auto"/>
        <w:right w:val="none" w:sz="0" w:space="0" w:color="auto"/>
      </w:divBdr>
    </w:div>
    <w:div w:id="794327072">
      <w:bodyDiv w:val="1"/>
      <w:marLeft w:val="0"/>
      <w:marRight w:val="0"/>
      <w:marTop w:val="0"/>
      <w:marBottom w:val="0"/>
      <w:divBdr>
        <w:top w:val="none" w:sz="0" w:space="0" w:color="auto"/>
        <w:left w:val="none" w:sz="0" w:space="0" w:color="auto"/>
        <w:bottom w:val="none" w:sz="0" w:space="0" w:color="auto"/>
        <w:right w:val="none" w:sz="0" w:space="0" w:color="auto"/>
      </w:divBdr>
    </w:div>
    <w:div w:id="796799751">
      <w:bodyDiv w:val="1"/>
      <w:marLeft w:val="0"/>
      <w:marRight w:val="0"/>
      <w:marTop w:val="0"/>
      <w:marBottom w:val="0"/>
      <w:divBdr>
        <w:top w:val="none" w:sz="0" w:space="0" w:color="auto"/>
        <w:left w:val="none" w:sz="0" w:space="0" w:color="auto"/>
        <w:bottom w:val="none" w:sz="0" w:space="0" w:color="auto"/>
        <w:right w:val="none" w:sz="0" w:space="0" w:color="auto"/>
      </w:divBdr>
    </w:div>
    <w:div w:id="798180383">
      <w:bodyDiv w:val="1"/>
      <w:marLeft w:val="0"/>
      <w:marRight w:val="0"/>
      <w:marTop w:val="0"/>
      <w:marBottom w:val="0"/>
      <w:divBdr>
        <w:top w:val="none" w:sz="0" w:space="0" w:color="auto"/>
        <w:left w:val="none" w:sz="0" w:space="0" w:color="auto"/>
        <w:bottom w:val="none" w:sz="0" w:space="0" w:color="auto"/>
        <w:right w:val="none" w:sz="0" w:space="0" w:color="auto"/>
      </w:divBdr>
    </w:div>
    <w:div w:id="800345439">
      <w:bodyDiv w:val="1"/>
      <w:marLeft w:val="0"/>
      <w:marRight w:val="0"/>
      <w:marTop w:val="0"/>
      <w:marBottom w:val="0"/>
      <w:divBdr>
        <w:top w:val="none" w:sz="0" w:space="0" w:color="auto"/>
        <w:left w:val="none" w:sz="0" w:space="0" w:color="auto"/>
        <w:bottom w:val="none" w:sz="0" w:space="0" w:color="auto"/>
        <w:right w:val="none" w:sz="0" w:space="0" w:color="auto"/>
      </w:divBdr>
    </w:div>
    <w:div w:id="800727651">
      <w:bodyDiv w:val="1"/>
      <w:marLeft w:val="0"/>
      <w:marRight w:val="0"/>
      <w:marTop w:val="0"/>
      <w:marBottom w:val="0"/>
      <w:divBdr>
        <w:top w:val="none" w:sz="0" w:space="0" w:color="auto"/>
        <w:left w:val="none" w:sz="0" w:space="0" w:color="auto"/>
        <w:bottom w:val="none" w:sz="0" w:space="0" w:color="auto"/>
        <w:right w:val="none" w:sz="0" w:space="0" w:color="auto"/>
      </w:divBdr>
    </w:div>
    <w:div w:id="801314668">
      <w:bodyDiv w:val="1"/>
      <w:marLeft w:val="0"/>
      <w:marRight w:val="0"/>
      <w:marTop w:val="0"/>
      <w:marBottom w:val="0"/>
      <w:divBdr>
        <w:top w:val="none" w:sz="0" w:space="0" w:color="auto"/>
        <w:left w:val="none" w:sz="0" w:space="0" w:color="auto"/>
        <w:bottom w:val="none" w:sz="0" w:space="0" w:color="auto"/>
        <w:right w:val="none" w:sz="0" w:space="0" w:color="auto"/>
      </w:divBdr>
    </w:div>
    <w:div w:id="807550707">
      <w:bodyDiv w:val="1"/>
      <w:marLeft w:val="0"/>
      <w:marRight w:val="0"/>
      <w:marTop w:val="0"/>
      <w:marBottom w:val="0"/>
      <w:divBdr>
        <w:top w:val="none" w:sz="0" w:space="0" w:color="auto"/>
        <w:left w:val="none" w:sz="0" w:space="0" w:color="auto"/>
        <w:bottom w:val="none" w:sz="0" w:space="0" w:color="auto"/>
        <w:right w:val="none" w:sz="0" w:space="0" w:color="auto"/>
      </w:divBdr>
    </w:div>
    <w:div w:id="810752257">
      <w:bodyDiv w:val="1"/>
      <w:marLeft w:val="0"/>
      <w:marRight w:val="0"/>
      <w:marTop w:val="0"/>
      <w:marBottom w:val="0"/>
      <w:divBdr>
        <w:top w:val="none" w:sz="0" w:space="0" w:color="auto"/>
        <w:left w:val="none" w:sz="0" w:space="0" w:color="auto"/>
        <w:bottom w:val="none" w:sz="0" w:space="0" w:color="auto"/>
        <w:right w:val="none" w:sz="0" w:space="0" w:color="auto"/>
      </w:divBdr>
    </w:div>
    <w:div w:id="810754994">
      <w:bodyDiv w:val="1"/>
      <w:marLeft w:val="0"/>
      <w:marRight w:val="0"/>
      <w:marTop w:val="0"/>
      <w:marBottom w:val="0"/>
      <w:divBdr>
        <w:top w:val="none" w:sz="0" w:space="0" w:color="auto"/>
        <w:left w:val="none" w:sz="0" w:space="0" w:color="auto"/>
        <w:bottom w:val="none" w:sz="0" w:space="0" w:color="auto"/>
        <w:right w:val="none" w:sz="0" w:space="0" w:color="auto"/>
      </w:divBdr>
    </w:div>
    <w:div w:id="812020761">
      <w:bodyDiv w:val="1"/>
      <w:marLeft w:val="0"/>
      <w:marRight w:val="0"/>
      <w:marTop w:val="0"/>
      <w:marBottom w:val="0"/>
      <w:divBdr>
        <w:top w:val="none" w:sz="0" w:space="0" w:color="auto"/>
        <w:left w:val="none" w:sz="0" w:space="0" w:color="auto"/>
        <w:bottom w:val="none" w:sz="0" w:space="0" w:color="auto"/>
        <w:right w:val="none" w:sz="0" w:space="0" w:color="auto"/>
      </w:divBdr>
    </w:div>
    <w:div w:id="819807846">
      <w:bodyDiv w:val="1"/>
      <w:marLeft w:val="0"/>
      <w:marRight w:val="0"/>
      <w:marTop w:val="0"/>
      <w:marBottom w:val="0"/>
      <w:divBdr>
        <w:top w:val="none" w:sz="0" w:space="0" w:color="auto"/>
        <w:left w:val="none" w:sz="0" w:space="0" w:color="auto"/>
        <w:bottom w:val="none" w:sz="0" w:space="0" w:color="auto"/>
        <w:right w:val="none" w:sz="0" w:space="0" w:color="auto"/>
      </w:divBdr>
    </w:div>
    <w:div w:id="827595643">
      <w:bodyDiv w:val="1"/>
      <w:marLeft w:val="0"/>
      <w:marRight w:val="0"/>
      <w:marTop w:val="0"/>
      <w:marBottom w:val="0"/>
      <w:divBdr>
        <w:top w:val="none" w:sz="0" w:space="0" w:color="auto"/>
        <w:left w:val="none" w:sz="0" w:space="0" w:color="auto"/>
        <w:bottom w:val="none" w:sz="0" w:space="0" w:color="auto"/>
        <w:right w:val="none" w:sz="0" w:space="0" w:color="auto"/>
      </w:divBdr>
    </w:div>
    <w:div w:id="831528497">
      <w:bodyDiv w:val="1"/>
      <w:marLeft w:val="0"/>
      <w:marRight w:val="0"/>
      <w:marTop w:val="0"/>
      <w:marBottom w:val="0"/>
      <w:divBdr>
        <w:top w:val="none" w:sz="0" w:space="0" w:color="auto"/>
        <w:left w:val="none" w:sz="0" w:space="0" w:color="auto"/>
        <w:bottom w:val="none" w:sz="0" w:space="0" w:color="auto"/>
        <w:right w:val="none" w:sz="0" w:space="0" w:color="auto"/>
      </w:divBdr>
    </w:div>
    <w:div w:id="839349916">
      <w:bodyDiv w:val="1"/>
      <w:marLeft w:val="0"/>
      <w:marRight w:val="0"/>
      <w:marTop w:val="0"/>
      <w:marBottom w:val="0"/>
      <w:divBdr>
        <w:top w:val="none" w:sz="0" w:space="0" w:color="auto"/>
        <w:left w:val="none" w:sz="0" w:space="0" w:color="auto"/>
        <w:bottom w:val="none" w:sz="0" w:space="0" w:color="auto"/>
        <w:right w:val="none" w:sz="0" w:space="0" w:color="auto"/>
      </w:divBdr>
    </w:div>
    <w:div w:id="845637111">
      <w:bodyDiv w:val="1"/>
      <w:marLeft w:val="0"/>
      <w:marRight w:val="0"/>
      <w:marTop w:val="0"/>
      <w:marBottom w:val="0"/>
      <w:divBdr>
        <w:top w:val="none" w:sz="0" w:space="0" w:color="auto"/>
        <w:left w:val="none" w:sz="0" w:space="0" w:color="auto"/>
        <w:bottom w:val="none" w:sz="0" w:space="0" w:color="auto"/>
        <w:right w:val="none" w:sz="0" w:space="0" w:color="auto"/>
      </w:divBdr>
    </w:div>
    <w:div w:id="846749820">
      <w:bodyDiv w:val="1"/>
      <w:marLeft w:val="0"/>
      <w:marRight w:val="0"/>
      <w:marTop w:val="0"/>
      <w:marBottom w:val="0"/>
      <w:divBdr>
        <w:top w:val="none" w:sz="0" w:space="0" w:color="auto"/>
        <w:left w:val="none" w:sz="0" w:space="0" w:color="auto"/>
        <w:bottom w:val="none" w:sz="0" w:space="0" w:color="auto"/>
        <w:right w:val="none" w:sz="0" w:space="0" w:color="auto"/>
      </w:divBdr>
    </w:div>
    <w:div w:id="847409688">
      <w:bodyDiv w:val="1"/>
      <w:marLeft w:val="0"/>
      <w:marRight w:val="0"/>
      <w:marTop w:val="0"/>
      <w:marBottom w:val="0"/>
      <w:divBdr>
        <w:top w:val="none" w:sz="0" w:space="0" w:color="auto"/>
        <w:left w:val="none" w:sz="0" w:space="0" w:color="auto"/>
        <w:bottom w:val="none" w:sz="0" w:space="0" w:color="auto"/>
        <w:right w:val="none" w:sz="0" w:space="0" w:color="auto"/>
      </w:divBdr>
    </w:div>
    <w:div w:id="847645122">
      <w:bodyDiv w:val="1"/>
      <w:marLeft w:val="0"/>
      <w:marRight w:val="0"/>
      <w:marTop w:val="0"/>
      <w:marBottom w:val="0"/>
      <w:divBdr>
        <w:top w:val="none" w:sz="0" w:space="0" w:color="auto"/>
        <w:left w:val="none" w:sz="0" w:space="0" w:color="auto"/>
        <w:bottom w:val="none" w:sz="0" w:space="0" w:color="auto"/>
        <w:right w:val="none" w:sz="0" w:space="0" w:color="auto"/>
      </w:divBdr>
    </w:div>
    <w:div w:id="849222448">
      <w:bodyDiv w:val="1"/>
      <w:marLeft w:val="0"/>
      <w:marRight w:val="0"/>
      <w:marTop w:val="0"/>
      <w:marBottom w:val="0"/>
      <w:divBdr>
        <w:top w:val="none" w:sz="0" w:space="0" w:color="auto"/>
        <w:left w:val="none" w:sz="0" w:space="0" w:color="auto"/>
        <w:bottom w:val="none" w:sz="0" w:space="0" w:color="auto"/>
        <w:right w:val="none" w:sz="0" w:space="0" w:color="auto"/>
      </w:divBdr>
    </w:div>
    <w:div w:id="857237671">
      <w:bodyDiv w:val="1"/>
      <w:marLeft w:val="0"/>
      <w:marRight w:val="0"/>
      <w:marTop w:val="0"/>
      <w:marBottom w:val="0"/>
      <w:divBdr>
        <w:top w:val="none" w:sz="0" w:space="0" w:color="auto"/>
        <w:left w:val="none" w:sz="0" w:space="0" w:color="auto"/>
        <w:bottom w:val="none" w:sz="0" w:space="0" w:color="auto"/>
        <w:right w:val="none" w:sz="0" w:space="0" w:color="auto"/>
      </w:divBdr>
    </w:div>
    <w:div w:id="858079457">
      <w:bodyDiv w:val="1"/>
      <w:marLeft w:val="0"/>
      <w:marRight w:val="0"/>
      <w:marTop w:val="0"/>
      <w:marBottom w:val="0"/>
      <w:divBdr>
        <w:top w:val="none" w:sz="0" w:space="0" w:color="auto"/>
        <w:left w:val="none" w:sz="0" w:space="0" w:color="auto"/>
        <w:bottom w:val="none" w:sz="0" w:space="0" w:color="auto"/>
        <w:right w:val="none" w:sz="0" w:space="0" w:color="auto"/>
      </w:divBdr>
    </w:div>
    <w:div w:id="860704235">
      <w:bodyDiv w:val="1"/>
      <w:marLeft w:val="0"/>
      <w:marRight w:val="0"/>
      <w:marTop w:val="0"/>
      <w:marBottom w:val="0"/>
      <w:divBdr>
        <w:top w:val="none" w:sz="0" w:space="0" w:color="auto"/>
        <w:left w:val="none" w:sz="0" w:space="0" w:color="auto"/>
        <w:bottom w:val="none" w:sz="0" w:space="0" w:color="auto"/>
        <w:right w:val="none" w:sz="0" w:space="0" w:color="auto"/>
      </w:divBdr>
    </w:div>
    <w:div w:id="867176907">
      <w:bodyDiv w:val="1"/>
      <w:marLeft w:val="0"/>
      <w:marRight w:val="0"/>
      <w:marTop w:val="0"/>
      <w:marBottom w:val="0"/>
      <w:divBdr>
        <w:top w:val="none" w:sz="0" w:space="0" w:color="auto"/>
        <w:left w:val="none" w:sz="0" w:space="0" w:color="auto"/>
        <w:bottom w:val="none" w:sz="0" w:space="0" w:color="auto"/>
        <w:right w:val="none" w:sz="0" w:space="0" w:color="auto"/>
      </w:divBdr>
    </w:div>
    <w:div w:id="876501716">
      <w:bodyDiv w:val="1"/>
      <w:marLeft w:val="0"/>
      <w:marRight w:val="0"/>
      <w:marTop w:val="0"/>
      <w:marBottom w:val="0"/>
      <w:divBdr>
        <w:top w:val="none" w:sz="0" w:space="0" w:color="auto"/>
        <w:left w:val="none" w:sz="0" w:space="0" w:color="auto"/>
        <w:bottom w:val="none" w:sz="0" w:space="0" w:color="auto"/>
        <w:right w:val="none" w:sz="0" w:space="0" w:color="auto"/>
      </w:divBdr>
    </w:div>
    <w:div w:id="886533015">
      <w:bodyDiv w:val="1"/>
      <w:marLeft w:val="0"/>
      <w:marRight w:val="0"/>
      <w:marTop w:val="0"/>
      <w:marBottom w:val="0"/>
      <w:divBdr>
        <w:top w:val="none" w:sz="0" w:space="0" w:color="auto"/>
        <w:left w:val="none" w:sz="0" w:space="0" w:color="auto"/>
        <w:bottom w:val="none" w:sz="0" w:space="0" w:color="auto"/>
        <w:right w:val="none" w:sz="0" w:space="0" w:color="auto"/>
      </w:divBdr>
    </w:div>
    <w:div w:id="890380514">
      <w:bodyDiv w:val="1"/>
      <w:marLeft w:val="0"/>
      <w:marRight w:val="0"/>
      <w:marTop w:val="0"/>
      <w:marBottom w:val="0"/>
      <w:divBdr>
        <w:top w:val="none" w:sz="0" w:space="0" w:color="auto"/>
        <w:left w:val="none" w:sz="0" w:space="0" w:color="auto"/>
        <w:bottom w:val="none" w:sz="0" w:space="0" w:color="auto"/>
        <w:right w:val="none" w:sz="0" w:space="0" w:color="auto"/>
      </w:divBdr>
    </w:div>
    <w:div w:id="901596448">
      <w:bodyDiv w:val="1"/>
      <w:marLeft w:val="0"/>
      <w:marRight w:val="0"/>
      <w:marTop w:val="0"/>
      <w:marBottom w:val="0"/>
      <w:divBdr>
        <w:top w:val="none" w:sz="0" w:space="0" w:color="auto"/>
        <w:left w:val="none" w:sz="0" w:space="0" w:color="auto"/>
        <w:bottom w:val="none" w:sz="0" w:space="0" w:color="auto"/>
        <w:right w:val="none" w:sz="0" w:space="0" w:color="auto"/>
      </w:divBdr>
    </w:div>
    <w:div w:id="903374061">
      <w:bodyDiv w:val="1"/>
      <w:marLeft w:val="0"/>
      <w:marRight w:val="0"/>
      <w:marTop w:val="0"/>
      <w:marBottom w:val="0"/>
      <w:divBdr>
        <w:top w:val="none" w:sz="0" w:space="0" w:color="auto"/>
        <w:left w:val="none" w:sz="0" w:space="0" w:color="auto"/>
        <w:bottom w:val="none" w:sz="0" w:space="0" w:color="auto"/>
        <w:right w:val="none" w:sz="0" w:space="0" w:color="auto"/>
      </w:divBdr>
    </w:div>
    <w:div w:id="913078818">
      <w:bodyDiv w:val="1"/>
      <w:marLeft w:val="0"/>
      <w:marRight w:val="0"/>
      <w:marTop w:val="0"/>
      <w:marBottom w:val="0"/>
      <w:divBdr>
        <w:top w:val="none" w:sz="0" w:space="0" w:color="auto"/>
        <w:left w:val="none" w:sz="0" w:space="0" w:color="auto"/>
        <w:bottom w:val="none" w:sz="0" w:space="0" w:color="auto"/>
        <w:right w:val="none" w:sz="0" w:space="0" w:color="auto"/>
      </w:divBdr>
    </w:div>
    <w:div w:id="914626175">
      <w:bodyDiv w:val="1"/>
      <w:marLeft w:val="0"/>
      <w:marRight w:val="0"/>
      <w:marTop w:val="0"/>
      <w:marBottom w:val="0"/>
      <w:divBdr>
        <w:top w:val="none" w:sz="0" w:space="0" w:color="auto"/>
        <w:left w:val="none" w:sz="0" w:space="0" w:color="auto"/>
        <w:bottom w:val="none" w:sz="0" w:space="0" w:color="auto"/>
        <w:right w:val="none" w:sz="0" w:space="0" w:color="auto"/>
      </w:divBdr>
    </w:div>
    <w:div w:id="916287938">
      <w:bodyDiv w:val="1"/>
      <w:marLeft w:val="0"/>
      <w:marRight w:val="0"/>
      <w:marTop w:val="0"/>
      <w:marBottom w:val="0"/>
      <w:divBdr>
        <w:top w:val="none" w:sz="0" w:space="0" w:color="auto"/>
        <w:left w:val="none" w:sz="0" w:space="0" w:color="auto"/>
        <w:bottom w:val="none" w:sz="0" w:space="0" w:color="auto"/>
        <w:right w:val="none" w:sz="0" w:space="0" w:color="auto"/>
      </w:divBdr>
    </w:div>
    <w:div w:id="916288698">
      <w:bodyDiv w:val="1"/>
      <w:marLeft w:val="0"/>
      <w:marRight w:val="0"/>
      <w:marTop w:val="0"/>
      <w:marBottom w:val="0"/>
      <w:divBdr>
        <w:top w:val="none" w:sz="0" w:space="0" w:color="auto"/>
        <w:left w:val="none" w:sz="0" w:space="0" w:color="auto"/>
        <w:bottom w:val="none" w:sz="0" w:space="0" w:color="auto"/>
        <w:right w:val="none" w:sz="0" w:space="0" w:color="auto"/>
      </w:divBdr>
    </w:div>
    <w:div w:id="917906086">
      <w:bodyDiv w:val="1"/>
      <w:marLeft w:val="0"/>
      <w:marRight w:val="0"/>
      <w:marTop w:val="0"/>
      <w:marBottom w:val="0"/>
      <w:divBdr>
        <w:top w:val="none" w:sz="0" w:space="0" w:color="auto"/>
        <w:left w:val="none" w:sz="0" w:space="0" w:color="auto"/>
        <w:bottom w:val="none" w:sz="0" w:space="0" w:color="auto"/>
        <w:right w:val="none" w:sz="0" w:space="0" w:color="auto"/>
      </w:divBdr>
    </w:div>
    <w:div w:id="919751067">
      <w:bodyDiv w:val="1"/>
      <w:marLeft w:val="0"/>
      <w:marRight w:val="0"/>
      <w:marTop w:val="0"/>
      <w:marBottom w:val="0"/>
      <w:divBdr>
        <w:top w:val="none" w:sz="0" w:space="0" w:color="auto"/>
        <w:left w:val="none" w:sz="0" w:space="0" w:color="auto"/>
        <w:bottom w:val="none" w:sz="0" w:space="0" w:color="auto"/>
        <w:right w:val="none" w:sz="0" w:space="0" w:color="auto"/>
      </w:divBdr>
    </w:div>
    <w:div w:id="922643029">
      <w:bodyDiv w:val="1"/>
      <w:marLeft w:val="0"/>
      <w:marRight w:val="0"/>
      <w:marTop w:val="0"/>
      <w:marBottom w:val="0"/>
      <w:divBdr>
        <w:top w:val="none" w:sz="0" w:space="0" w:color="auto"/>
        <w:left w:val="none" w:sz="0" w:space="0" w:color="auto"/>
        <w:bottom w:val="none" w:sz="0" w:space="0" w:color="auto"/>
        <w:right w:val="none" w:sz="0" w:space="0" w:color="auto"/>
      </w:divBdr>
    </w:div>
    <w:div w:id="925580268">
      <w:bodyDiv w:val="1"/>
      <w:marLeft w:val="0"/>
      <w:marRight w:val="0"/>
      <w:marTop w:val="0"/>
      <w:marBottom w:val="0"/>
      <w:divBdr>
        <w:top w:val="none" w:sz="0" w:space="0" w:color="auto"/>
        <w:left w:val="none" w:sz="0" w:space="0" w:color="auto"/>
        <w:bottom w:val="none" w:sz="0" w:space="0" w:color="auto"/>
        <w:right w:val="none" w:sz="0" w:space="0" w:color="auto"/>
      </w:divBdr>
    </w:div>
    <w:div w:id="927470404">
      <w:bodyDiv w:val="1"/>
      <w:marLeft w:val="0"/>
      <w:marRight w:val="0"/>
      <w:marTop w:val="0"/>
      <w:marBottom w:val="0"/>
      <w:divBdr>
        <w:top w:val="none" w:sz="0" w:space="0" w:color="auto"/>
        <w:left w:val="none" w:sz="0" w:space="0" w:color="auto"/>
        <w:bottom w:val="none" w:sz="0" w:space="0" w:color="auto"/>
        <w:right w:val="none" w:sz="0" w:space="0" w:color="auto"/>
      </w:divBdr>
    </w:div>
    <w:div w:id="937912116">
      <w:bodyDiv w:val="1"/>
      <w:marLeft w:val="0"/>
      <w:marRight w:val="0"/>
      <w:marTop w:val="0"/>
      <w:marBottom w:val="0"/>
      <w:divBdr>
        <w:top w:val="none" w:sz="0" w:space="0" w:color="auto"/>
        <w:left w:val="none" w:sz="0" w:space="0" w:color="auto"/>
        <w:bottom w:val="none" w:sz="0" w:space="0" w:color="auto"/>
        <w:right w:val="none" w:sz="0" w:space="0" w:color="auto"/>
      </w:divBdr>
    </w:div>
    <w:div w:id="941760139">
      <w:bodyDiv w:val="1"/>
      <w:marLeft w:val="0"/>
      <w:marRight w:val="0"/>
      <w:marTop w:val="0"/>
      <w:marBottom w:val="0"/>
      <w:divBdr>
        <w:top w:val="none" w:sz="0" w:space="0" w:color="auto"/>
        <w:left w:val="none" w:sz="0" w:space="0" w:color="auto"/>
        <w:bottom w:val="none" w:sz="0" w:space="0" w:color="auto"/>
        <w:right w:val="none" w:sz="0" w:space="0" w:color="auto"/>
      </w:divBdr>
    </w:div>
    <w:div w:id="945769299">
      <w:bodyDiv w:val="1"/>
      <w:marLeft w:val="0"/>
      <w:marRight w:val="0"/>
      <w:marTop w:val="0"/>
      <w:marBottom w:val="0"/>
      <w:divBdr>
        <w:top w:val="none" w:sz="0" w:space="0" w:color="auto"/>
        <w:left w:val="none" w:sz="0" w:space="0" w:color="auto"/>
        <w:bottom w:val="none" w:sz="0" w:space="0" w:color="auto"/>
        <w:right w:val="none" w:sz="0" w:space="0" w:color="auto"/>
      </w:divBdr>
    </w:div>
    <w:div w:id="947195294">
      <w:bodyDiv w:val="1"/>
      <w:marLeft w:val="0"/>
      <w:marRight w:val="0"/>
      <w:marTop w:val="0"/>
      <w:marBottom w:val="0"/>
      <w:divBdr>
        <w:top w:val="none" w:sz="0" w:space="0" w:color="auto"/>
        <w:left w:val="none" w:sz="0" w:space="0" w:color="auto"/>
        <w:bottom w:val="none" w:sz="0" w:space="0" w:color="auto"/>
        <w:right w:val="none" w:sz="0" w:space="0" w:color="auto"/>
      </w:divBdr>
    </w:div>
    <w:div w:id="947465051">
      <w:bodyDiv w:val="1"/>
      <w:marLeft w:val="0"/>
      <w:marRight w:val="0"/>
      <w:marTop w:val="0"/>
      <w:marBottom w:val="0"/>
      <w:divBdr>
        <w:top w:val="none" w:sz="0" w:space="0" w:color="auto"/>
        <w:left w:val="none" w:sz="0" w:space="0" w:color="auto"/>
        <w:bottom w:val="none" w:sz="0" w:space="0" w:color="auto"/>
        <w:right w:val="none" w:sz="0" w:space="0" w:color="auto"/>
      </w:divBdr>
    </w:div>
    <w:div w:id="948661685">
      <w:bodyDiv w:val="1"/>
      <w:marLeft w:val="0"/>
      <w:marRight w:val="0"/>
      <w:marTop w:val="0"/>
      <w:marBottom w:val="0"/>
      <w:divBdr>
        <w:top w:val="none" w:sz="0" w:space="0" w:color="auto"/>
        <w:left w:val="none" w:sz="0" w:space="0" w:color="auto"/>
        <w:bottom w:val="none" w:sz="0" w:space="0" w:color="auto"/>
        <w:right w:val="none" w:sz="0" w:space="0" w:color="auto"/>
      </w:divBdr>
    </w:div>
    <w:div w:id="949780100">
      <w:bodyDiv w:val="1"/>
      <w:marLeft w:val="0"/>
      <w:marRight w:val="0"/>
      <w:marTop w:val="0"/>
      <w:marBottom w:val="0"/>
      <w:divBdr>
        <w:top w:val="none" w:sz="0" w:space="0" w:color="auto"/>
        <w:left w:val="none" w:sz="0" w:space="0" w:color="auto"/>
        <w:bottom w:val="none" w:sz="0" w:space="0" w:color="auto"/>
        <w:right w:val="none" w:sz="0" w:space="0" w:color="auto"/>
      </w:divBdr>
    </w:div>
    <w:div w:id="952321074">
      <w:bodyDiv w:val="1"/>
      <w:marLeft w:val="0"/>
      <w:marRight w:val="0"/>
      <w:marTop w:val="0"/>
      <w:marBottom w:val="0"/>
      <w:divBdr>
        <w:top w:val="none" w:sz="0" w:space="0" w:color="auto"/>
        <w:left w:val="none" w:sz="0" w:space="0" w:color="auto"/>
        <w:bottom w:val="none" w:sz="0" w:space="0" w:color="auto"/>
        <w:right w:val="none" w:sz="0" w:space="0" w:color="auto"/>
      </w:divBdr>
    </w:div>
    <w:div w:id="952900378">
      <w:bodyDiv w:val="1"/>
      <w:marLeft w:val="0"/>
      <w:marRight w:val="0"/>
      <w:marTop w:val="0"/>
      <w:marBottom w:val="0"/>
      <w:divBdr>
        <w:top w:val="none" w:sz="0" w:space="0" w:color="auto"/>
        <w:left w:val="none" w:sz="0" w:space="0" w:color="auto"/>
        <w:bottom w:val="none" w:sz="0" w:space="0" w:color="auto"/>
        <w:right w:val="none" w:sz="0" w:space="0" w:color="auto"/>
      </w:divBdr>
    </w:div>
    <w:div w:id="957683291">
      <w:bodyDiv w:val="1"/>
      <w:marLeft w:val="0"/>
      <w:marRight w:val="0"/>
      <w:marTop w:val="0"/>
      <w:marBottom w:val="0"/>
      <w:divBdr>
        <w:top w:val="none" w:sz="0" w:space="0" w:color="auto"/>
        <w:left w:val="none" w:sz="0" w:space="0" w:color="auto"/>
        <w:bottom w:val="none" w:sz="0" w:space="0" w:color="auto"/>
        <w:right w:val="none" w:sz="0" w:space="0" w:color="auto"/>
      </w:divBdr>
    </w:div>
    <w:div w:id="957957493">
      <w:bodyDiv w:val="1"/>
      <w:marLeft w:val="0"/>
      <w:marRight w:val="0"/>
      <w:marTop w:val="0"/>
      <w:marBottom w:val="0"/>
      <w:divBdr>
        <w:top w:val="none" w:sz="0" w:space="0" w:color="auto"/>
        <w:left w:val="none" w:sz="0" w:space="0" w:color="auto"/>
        <w:bottom w:val="none" w:sz="0" w:space="0" w:color="auto"/>
        <w:right w:val="none" w:sz="0" w:space="0" w:color="auto"/>
      </w:divBdr>
    </w:div>
    <w:div w:id="961619447">
      <w:bodyDiv w:val="1"/>
      <w:marLeft w:val="0"/>
      <w:marRight w:val="0"/>
      <w:marTop w:val="0"/>
      <w:marBottom w:val="0"/>
      <w:divBdr>
        <w:top w:val="none" w:sz="0" w:space="0" w:color="auto"/>
        <w:left w:val="none" w:sz="0" w:space="0" w:color="auto"/>
        <w:bottom w:val="none" w:sz="0" w:space="0" w:color="auto"/>
        <w:right w:val="none" w:sz="0" w:space="0" w:color="auto"/>
      </w:divBdr>
    </w:div>
    <w:div w:id="963195117">
      <w:bodyDiv w:val="1"/>
      <w:marLeft w:val="0"/>
      <w:marRight w:val="0"/>
      <w:marTop w:val="0"/>
      <w:marBottom w:val="0"/>
      <w:divBdr>
        <w:top w:val="none" w:sz="0" w:space="0" w:color="auto"/>
        <w:left w:val="none" w:sz="0" w:space="0" w:color="auto"/>
        <w:bottom w:val="none" w:sz="0" w:space="0" w:color="auto"/>
        <w:right w:val="none" w:sz="0" w:space="0" w:color="auto"/>
      </w:divBdr>
    </w:div>
    <w:div w:id="965623715">
      <w:bodyDiv w:val="1"/>
      <w:marLeft w:val="0"/>
      <w:marRight w:val="0"/>
      <w:marTop w:val="0"/>
      <w:marBottom w:val="0"/>
      <w:divBdr>
        <w:top w:val="none" w:sz="0" w:space="0" w:color="auto"/>
        <w:left w:val="none" w:sz="0" w:space="0" w:color="auto"/>
        <w:bottom w:val="none" w:sz="0" w:space="0" w:color="auto"/>
        <w:right w:val="none" w:sz="0" w:space="0" w:color="auto"/>
      </w:divBdr>
    </w:div>
    <w:div w:id="966934453">
      <w:bodyDiv w:val="1"/>
      <w:marLeft w:val="0"/>
      <w:marRight w:val="0"/>
      <w:marTop w:val="0"/>
      <w:marBottom w:val="0"/>
      <w:divBdr>
        <w:top w:val="none" w:sz="0" w:space="0" w:color="auto"/>
        <w:left w:val="none" w:sz="0" w:space="0" w:color="auto"/>
        <w:bottom w:val="none" w:sz="0" w:space="0" w:color="auto"/>
        <w:right w:val="none" w:sz="0" w:space="0" w:color="auto"/>
      </w:divBdr>
    </w:div>
    <w:div w:id="967125903">
      <w:bodyDiv w:val="1"/>
      <w:marLeft w:val="0"/>
      <w:marRight w:val="0"/>
      <w:marTop w:val="0"/>
      <w:marBottom w:val="0"/>
      <w:divBdr>
        <w:top w:val="none" w:sz="0" w:space="0" w:color="auto"/>
        <w:left w:val="none" w:sz="0" w:space="0" w:color="auto"/>
        <w:bottom w:val="none" w:sz="0" w:space="0" w:color="auto"/>
        <w:right w:val="none" w:sz="0" w:space="0" w:color="auto"/>
      </w:divBdr>
    </w:div>
    <w:div w:id="972254226">
      <w:bodyDiv w:val="1"/>
      <w:marLeft w:val="0"/>
      <w:marRight w:val="0"/>
      <w:marTop w:val="0"/>
      <w:marBottom w:val="0"/>
      <w:divBdr>
        <w:top w:val="none" w:sz="0" w:space="0" w:color="auto"/>
        <w:left w:val="none" w:sz="0" w:space="0" w:color="auto"/>
        <w:bottom w:val="none" w:sz="0" w:space="0" w:color="auto"/>
        <w:right w:val="none" w:sz="0" w:space="0" w:color="auto"/>
      </w:divBdr>
    </w:div>
    <w:div w:id="974064448">
      <w:bodyDiv w:val="1"/>
      <w:marLeft w:val="0"/>
      <w:marRight w:val="0"/>
      <w:marTop w:val="0"/>
      <w:marBottom w:val="0"/>
      <w:divBdr>
        <w:top w:val="none" w:sz="0" w:space="0" w:color="auto"/>
        <w:left w:val="none" w:sz="0" w:space="0" w:color="auto"/>
        <w:bottom w:val="none" w:sz="0" w:space="0" w:color="auto"/>
        <w:right w:val="none" w:sz="0" w:space="0" w:color="auto"/>
      </w:divBdr>
    </w:div>
    <w:div w:id="976449347">
      <w:bodyDiv w:val="1"/>
      <w:marLeft w:val="0"/>
      <w:marRight w:val="0"/>
      <w:marTop w:val="0"/>
      <w:marBottom w:val="0"/>
      <w:divBdr>
        <w:top w:val="none" w:sz="0" w:space="0" w:color="auto"/>
        <w:left w:val="none" w:sz="0" w:space="0" w:color="auto"/>
        <w:bottom w:val="none" w:sz="0" w:space="0" w:color="auto"/>
        <w:right w:val="none" w:sz="0" w:space="0" w:color="auto"/>
      </w:divBdr>
    </w:div>
    <w:div w:id="979265603">
      <w:bodyDiv w:val="1"/>
      <w:marLeft w:val="0"/>
      <w:marRight w:val="0"/>
      <w:marTop w:val="0"/>
      <w:marBottom w:val="0"/>
      <w:divBdr>
        <w:top w:val="none" w:sz="0" w:space="0" w:color="auto"/>
        <w:left w:val="none" w:sz="0" w:space="0" w:color="auto"/>
        <w:bottom w:val="none" w:sz="0" w:space="0" w:color="auto"/>
        <w:right w:val="none" w:sz="0" w:space="0" w:color="auto"/>
      </w:divBdr>
    </w:div>
    <w:div w:id="979923766">
      <w:bodyDiv w:val="1"/>
      <w:marLeft w:val="0"/>
      <w:marRight w:val="0"/>
      <w:marTop w:val="0"/>
      <w:marBottom w:val="0"/>
      <w:divBdr>
        <w:top w:val="none" w:sz="0" w:space="0" w:color="auto"/>
        <w:left w:val="none" w:sz="0" w:space="0" w:color="auto"/>
        <w:bottom w:val="none" w:sz="0" w:space="0" w:color="auto"/>
        <w:right w:val="none" w:sz="0" w:space="0" w:color="auto"/>
      </w:divBdr>
    </w:div>
    <w:div w:id="981739246">
      <w:bodyDiv w:val="1"/>
      <w:marLeft w:val="0"/>
      <w:marRight w:val="0"/>
      <w:marTop w:val="0"/>
      <w:marBottom w:val="0"/>
      <w:divBdr>
        <w:top w:val="none" w:sz="0" w:space="0" w:color="auto"/>
        <w:left w:val="none" w:sz="0" w:space="0" w:color="auto"/>
        <w:bottom w:val="none" w:sz="0" w:space="0" w:color="auto"/>
        <w:right w:val="none" w:sz="0" w:space="0" w:color="auto"/>
      </w:divBdr>
    </w:div>
    <w:div w:id="985159205">
      <w:bodyDiv w:val="1"/>
      <w:marLeft w:val="0"/>
      <w:marRight w:val="0"/>
      <w:marTop w:val="0"/>
      <w:marBottom w:val="0"/>
      <w:divBdr>
        <w:top w:val="none" w:sz="0" w:space="0" w:color="auto"/>
        <w:left w:val="none" w:sz="0" w:space="0" w:color="auto"/>
        <w:bottom w:val="none" w:sz="0" w:space="0" w:color="auto"/>
        <w:right w:val="none" w:sz="0" w:space="0" w:color="auto"/>
      </w:divBdr>
    </w:div>
    <w:div w:id="987980634">
      <w:bodyDiv w:val="1"/>
      <w:marLeft w:val="0"/>
      <w:marRight w:val="0"/>
      <w:marTop w:val="0"/>
      <w:marBottom w:val="0"/>
      <w:divBdr>
        <w:top w:val="none" w:sz="0" w:space="0" w:color="auto"/>
        <w:left w:val="none" w:sz="0" w:space="0" w:color="auto"/>
        <w:bottom w:val="none" w:sz="0" w:space="0" w:color="auto"/>
        <w:right w:val="none" w:sz="0" w:space="0" w:color="auto"/>
      </w:divBdr>
    </w:div>
    <w:div w:id="988633232">
      <w:bodyDiv w:val="1"/>
      <w:marLeft w:val="0"/>
      <w:marRight w:val="0"/>
      <w:marTop w:val="0"/>
      <w:marBottom w:val="0"/>
      <w:divBdr>
        <w:top w:val="none" w:sz="0" w:space="0" w:color="auto"/>
        <w:left w:val="none" w:sz="0" w:space="0" w:color="auto"/>
        <w:bottom w:val="none" w:sz="0" w:space="0" w:color="auto"/>
        <w:right w:val="none" w:sz="0" w:space="0" w:color="auto"/>
      </w:divBdr>
    </w:div>
    <w:div w:id="990064890">
      <w:bodyDiv w:val="1"/>
      <w:marLeft w:val="0"/>
      <w:marRight w:val="0"/>
      <w:marTop w:val="0"/>
      <w:marBottom w:val="0"/>
      <w:divBdr>
        <w:top w:val="none" w:sz="0" w:space="0" w:color="auto"/>
        <w:left w:val="none" w:sz="0" w:space="0" w:color="auto"/>
        <w:bottom w:val="none" w:sz="0" w:space="0" w:color="auto"/>
        <w:right w:val="none" w:sz="0" w:space="0" w:color="auto"/>
      </w:divBdr>
    </w:div>
    <w:div w:id="991716677">
      <w:bodyDiv w:val="1"/>
      <w:marLeft w:val="0"/>
      <w:marRight w:val="0"/>
      <w:marTop w:val="0"/>
      <w:marBottom w:val="0"/>
      <w:divBdr>
        <w:top w:val="none" w:sz="0" w:space="0" w:color="auto"/>
        <w:left w:val="none" w:sz="0" w:space="0" w:color="auto"/>
        <w:bottom w:val="none" w:sz="0" w:space="0" w:color="auto"/>
        <w:right w:val="none" w:sz="0" w:space="0" w:color="auto"/>
      </w:divBdr>
    </w:div>
    <w:div w:id="996107231">
      <w:bodyDiv w:val="1"/>
      <w:marLeft w:val="0"/>
      <w:marRight w:val="0"/>
      <w:marTop w:val="0"/>
      <w:marBottom w:val="0"/>
      <w:divBdr>
        <w:top w:val="none" w:sz="0" w:space="0" w:color="auto"/>
        <w:left w:val="none" w:sz="0" w:space="0" w:color="auto"/>
        <w:bottom w:val="none" w:sz="0" w:space="0" w:color="auto"/>
        <w:right w:val="none" w:sz="0" w:space="0" w:color="auto"/>
      </w:divBdr>
    </w:div>
    <w:div w:id="998650092">
      <w:bodyDiv w:val="1"/>
      <w:marLeft w:val="0"/>
      <w:marRight w:val="0"/>
      <w:marTop w:val="0"/>
      <w:marBottom w:val="0"/>
      <w:divBdr>
        <w:top w:val="none" w:sz="0" w:space="0" w:color="auto"/>
        <w:left w:val="none" w:sz="0" w:space="0" w:color="auto"/>
        <w:bottom w:val="none" w:sz="0" w:space="0" w:color="auto"/>
        <w:right w:val="none" w:sz="0" w:space="0" w:color="auto"/>
      </w:divBdr>
    </w:div>
    <w:div w:id="1002003533">
      <w:bodyDiv w:val="1"/>
      <w:marLeft w:val="0"/>
      <w:marRight w:val="0"/>
      <w:marTop w:val="0"/>
      <w:marBottom w:val="0"/>
      <w:divBdr>
        <w:top w:val="none" w:sz="0" w:space="0" w:color="auto"/>
        <w:left w:val="none" w:sz="0" w:space="0" w:color="auto"/>
        <w:bottom w:val="none" w:sz="0" w:space="0" w:color="auto"/>
        <w:right w:val="none" w:sz="0" w:space="0" w:color="auto"/>
      </w:divBdr>
    </w:div>
    <w:div w:id="1005208784">
      <w:bodyDiv w:val="1"/>
      <w:marLeft w:val="0"/>
      <w:marRight w:val="0"/>
      <w:marTop w:val="0"/>
      <w:marBottom w:val="0"/>
      <w:divBdr>
        <w:top w:val="none" w:sz="0" w:space="0" w:color="auto"/>
        <w:left w:val="none" w:sz="0" w:space="0" w:color="auto"/>
        <w:bottom w:val="none" w:sz="0" w:space="0" w:color="auto"/>
        <w:right w:val="none" w:sz="0" w:space="0" w:color="auto"/>
      </w:divBdr>
    </w:div>
    <w:div w:id="1010986483">
      <w:bodyDiv w:val="1"/>
      <w:marLeft w:val="0"/>
      <w:marRight w:val="0"/>
      <w:marTop w:val="0"/>
      <w:marBottom w:val="0"/>
      <w:divBdr>
        <w:top w:val="none" w:sz="0" w:space="0" w:color="auto"/>
        <w:left w:val="none" w:sz="0" w:space="0" w:color="auto"/>
        <w:bottom w:val="none" w:sz="0" w:space="0" w:color="auto"/>
        <w:right w:val="none" w:sz="0" w:space="0" w:color="auto"/>
      </w:divBdr>
    </w:div>
    <w:div w:id="1013383288">
      <w:bodyDiv w:val="1"/>
      <w:marLeft w:val="0"/>
      <w:marRight w:val="0"/>
      <w:marTop w:val="0"/>
      <w:marBottom w:val="0"/>
      <w:divBdr>
        <w:top w:val="none" w:sz="0" w:space="0" w:color="auto"/>
        <w:left w:val="none" w:sz="0" w:space="0" w:color="auto"/>
        <w:bottom w:val="none" w:sz="0" w:space="0" w:color="auto"/>
        <w:right w:val="none" w:sz="0" w:space="0" w:color="auto"/>
      </w:divBdr>
    </w:div>
    <w:div w:id="1014651875">
      <w:bodyDiv w:val="1"/>
      <w:marLeft w:val="0"/>
      <w:marRight w:val="0"/>
      <w:marTop w:val="0"/>
      <w:marBottom w:val="0"/>
      <w:divBdr>
        <w:top w:val="none" w:sz="0" w:space="0" w:color="auto"/>
        <w:left w:val="none" w:sz="0" w:space="0" w:color="auto"/>
        <w:bottom w:val="none" w:sz="0" w:space="0" w:color="auto"/>
        <w:right w:val="none" w:sz="0" w:space="0" w:color="auto"/>
      </w:divBdr>
    </w:div>
    <w:div w:id="1015419627">
      <w:bodyDiv w:val="1"/>
      <w:marLeft w:val="0"/>
      <w:marRight w:val="0"/>
      <w:marTop w:val="0"/>
      <w:marBottom w:val="0"/>
      <w:divBdr>
        <w:top w:val="none" w:sz="0" w:space="0" w:color="auto"/>
        <w:left w:val="none" w:sz="0" w:space="0" w:color="auto"/>
        <w:bottom w:val="none" w:sz="0" w:space="0" w:color="auto"/>
        <w:right w:val="none" w:sz="0" w:space="0" w:color="auto"/>
      </w:divBdr>
    </w:div>
    <w:div w:id="1016075612">
      <w:bodyDiv w:val="1"/>
      <w:marLeft w:val="0"/>
      <w:marRight w:val="0"/>
      <w:marTop w:val="0"/>
      <w:marBottom w:val="0"/>
      <w:divBdr>
        <w:top w:val="none" w:sz="0" w:space="0" w:color="auto"/>
        <w:left w:val="none" w:sz="0" w:space="0" w:color="auto"/>
        <w:bottom w:val="none" w:sz="0" w:space="0" w:color="auto"/>
        <w:right w:val="none" w:sz="0" w:space="0" w:color="auto"/>
      </w:divBdr>
    </w:div>
    <w:div w:id="1021392948">
      <w:bodyDiv w:val="1"/>
      <w:marLeft w:val="0"/>
      <w:marRight w:val="0"/>
      <w:marTop w:val="0"/>
      <w:marBottom w:val="0"/>
      <w:divBdr>
        <w:top w:val="none" w:sz="0" w:space="0" w:color="auto"/>
        <w:left w:val="none" w:sz="0" w:space="0" w:color="auto"/>
        <w:bottom w:val="none" w:sz="0" w:space="0" w:color="auto"/>
        <w:right w:val="none" w:sz="0" w:space="0" w:color="auto"/>
      </w:divBdr>
    </w:div>
    <w:div w:id="1021590331">
      <w:bodyDiv w:val="1"/>
      <w:marLeft w:val="0"/>
      <w:marRight w:val="0"/>
      <w:marTop w:val="0"/>
      <w:marBottom w:val="0"/>
      <w:divBdr>
        <w:top w:val="none" w:sz="0" w:space="0" w:color="auto"/>
        <w:left w:val="none" w:sz="0" w:space="0" w:color="auto"/>
        <w:bottom w:val="none" w:sz="0" w:space="0" w:color="auto"/>
        <w:right w:val="none" w:sz="0" w:space="0" w:color="auto"/>
      </w:divBdr>
    </w:div>
    <w:div w:id="1025136422">
      <w:bodyDiv w:val="1"/>
      <w:marLeft w:val="0"/>
      <w:marRight w:val="0"/>
      <w:marTop w:val="0"/>
      <w:marBottom w:val="0"/>
      <w:divBdr>
        <w:top w:val="none" w:sz="0" w:space="0" w:color="auto"/>
        <w:left w:val="none" w:sz="0" w:space="0" w:color="auto"/>
        <w:bottom w:val="none" w:sz="0" w:space="0" w:color="auto"/>
        <w:right w:val="none" w:sz="0" w:space="0" w:color="auto"/>
      </w:divBdr>
    </w:div>
    <w:div w:id="1031150108">
      <w:bodyDiv w:val="1"/>
      <w:marLeft w:val="0"/>
      <w:marRight w:val="0"/>
      <w:marTop w:val="0"/>
      <w:marBottom w:val="0"/>
      <w:divBdr>
        <w:top w:val="none" w:sz="0" w:space="0" w:color="auto"/>
        <w:left w:val="none" w:sz="0" w:space="0" w:color="auto"/>
        <w:bottom w:val="none" w:sz="0" w:space="0" w:color="auto"/>
        <w:right w:val="none" w:sz="0" w:space="0" w:color="auto"/>
      </w:divBdr>
    </w:div>
    <w:div w:id="1037239844">
      <w:bodyDiv w:val="1"/>
      <w:marLeft w:val="0"/>
      <w:marRight w:val="0"/>
      <w:marTop w:val="0"/>
      <w:marBottom w:val="0"/>
      <w:divBdr>
        <w:top w:val="none" w:sz="0" w:space="0" w:color="auto"/>
        <w:left w:val="none" w:sz="0" w:space="0" w:color="auto"/>
        <w:bottom w:val="none" w:sz="0" w:space="0" w:color="auto"/>
        <w:right w:val="none" w:sz="0" w:space="0" w:color="auto"/>
      </w:divBdr>
    </w:div>
    <w:div w:id="1042024623">
      <w:bodyDiv w:val="1"/>
      <w:marLeft w:val="0"/>
      <w:marRight w:val="0"/>
      <w:marTop w:val="0"/>
      <w:marBottom w:val="0"/>
      <w:divBdr>
        <w:top w:val="none" w:sz="0" w:space="0" w:color="auto"/>
        <w:left w:val="none" w:sz="0" w:space="0" w:color="auto"/>
        <w:bottom w:val="none" w:sz="0" w:space="0" w:color="auto"/>
        <w:right w:val="none" w:sz="0" w:space="0" w:color="auto"/>
      </w:divBdr>
    </w:div>
    <w:div w:id="1043285348">
      <w:bodyDiv w:val="1"/>
      <w:marLeft w:val="0"/>
      <w:marRight w:val="0"/>
      <w:marTop w:val="0"/>
      <w:marBottom w:val="0"/>
      <w:divBdr>
        <w:top w:val="none" w:sz="0" w:space="0" w:color="auto"/>
        <w:left w:val="none" w:sz="0" w:space="0" w:color="auto"/>
        <w:bottom w:val="none" w:sz="0" w:space="0" w:color="auto"/>
        <w:right w:val="none" w:sz="0" w:space="0" w:color="auto"/>
      </w:divBdr>
    </w:div>
    <w:div w:id="1044210808">
      <w:bodyDiv w:val="1"/>
      <w:marLeft w:val="0"/>
      <w:marRight w:val="0"/>
      <w:marTop w:val="0"/>
      <w:marBottom w:val="0"/>
      <w:divBdr>
        <w:top w:val="none" w:sz="0" w:space="0" w:color="auto"/>
        <w:left w:val="none" w:sz="0" w:space="0" w:color="auto"/>
        <w:bottom w:val="none" w:sz="0" w:space="0" w:color="auto"/>
        <w:right w:val="none" w:sz="0" w:space="0" w:color="auto"/>
      </w:divBdr>
    </w:div>
    <w:div w:id="1046831684">
      <w:bodyDiv w:val="1"/>
      <w:marLeft w:val="0"/>
      <w:marRight w:val="0"/>
      <w:marTop w:val="0"/>
      <w:marBottom w:val="0"/>
      <w:divBdr>
        <w:top w:val="none" w:sz="0" w:space="0" w:color="auto"/>
        <w:left w:val="none" w:sz="0" w:space="0" w:color="auto"/>
        <w:bottom w:val="none" w:sz="0" w:space="0" w:color="auto"/>
        <w:right w:val="none" w:sz="0" w:space="0" w:color="auto"/>
      </w:divBdr>
    </w:div>
    <w:div w:id="1051077821">
      <w:bodyDiv w:val="1"/>
      <w:marLeft w:val="0"/>
      <w:marRight w:val="0"/>
      <w:marTop w:val="0"/>
      <w:marBottom w:val="0"/>
      <w:divBdr>
        <w:top w:val="none" w:sz="0" w:space="0" w:color="auto"/>
        <w:left w:val="none" w:sz="0" w:space="0" w:color="auto"/>
        <w:bottom w:val="none" w:sz="0" w:space="0" w:color="auto"/>
        <w:right w:val="none" w:sz="0" w:space="0" w:color="auto"/>
      </w:divBdr>
    </w:div>
    <w:div w:id="1051999269">
      <w:bodyDiv w:val="1"/>
      <w:marLeft w:val="0"/>
      <w:marRight w:val="0"/>
      <w:marTop w:val="0"/>
      <w:marBottom w:val="0"/>
      <w:divBdr>
        <w:top w:val="none" w:sz="0" w:space="0" w:color="auto"/>
        <w:left w:val="none" w:sz="0" w:space="0" w:color="auto"/>
        <w:bottom w:val="none" w:sz="0" w:space="0" w:color="auto"/>
        <w:right w:val="none" w:sz="0" w:space="0" w:color="auto"/>
      </w:divBdr>
    </w:div>
    <w:div w:id="1052341090">
      <w:bodyDiv w:val="1"/>
      <w:marLeft w:val="0"/>
      <w:marRight w:val="0"/>
      <w:marTop w:val="0"/>
      <w:marBottom w:val="0"/>
      <w:divBdr>
        <w:top w:val="none" w:sz="0" w:space="0" w:color="auto"/>
        <w:left w:val="none" w:sz="0" w:space="0" w:color="auto"/>
        <w:bottom w:val="none" w:sz="0" w:space="0" w:color="auto"/>
        <w:right w:val="none" w:sz="0" w:space="0" w:color="auto"/>
      </w:divBdr>
    </w:div>
    <w:div w:id="1052654583">
      <w:bodyDiv w:val="1"/>
      <w:marLeft w:val="0"/>
      <w:marRight w:val="0"/>
      <w:marTop w:val="0"/>
      <w:marBottom w:val="0"/>
      <w:divBdr>
        <w:top w:val="none" w:sz="0" w:space="0" w:color="auto"/>
        <w:left w:val="none" w:sz="0" w:space="0" w:color="auto"/>
        <w:bottom w:val="none" w:sz="0" w:space="0" w:color="auto"/>
        <w:right w:val="none" w:sz="0" w:space="0" w:color="auto"/>
      </w:divBdr>
    </w:div>
    <w:div w:id="1054353688">
      <w:bodyDiv w:val="1"/>
      <w:marLeft w:val="0"/>
      <w:marRight w:val="0"/>
      <w:marTop w:val="0"/>
      <w:marBottom w:val="0"/>
      <w:divBdr>
        <w:top w:val="none" w:sz="0" w:space="0" w:color="auto"/>
        <w:left w:val="none" w:sz="0" w:space="0" w:color="auto"/>
        <w:bottom w:val="none" w:sz="0" w:space="0" w:color="auto"/>
        <w:right w:val="none" w:sz="0" w:space="0" w:color="auto"/>
      </w:divBdr>
    </w:div>
    <w:div w:id="1059598099">
      <w:bodyDiv w:val="1"/>
      <w:marLeft w:val="0"/>
      <w:marRight w:val="0"/>
      <w:marTop w:val="0"/>
      <w:marBottom w:val="0"/>
      <w:divBdr>
        <w:top w:val="none" w:sz="0" w:space="0" w:color="auto"/>
        <w:left w:val="none" w:sz="0" w:space="0" w:color="auto"/>
        <w:bottom w:val="none" w:sz="0" w:space="0" w:color="auto"/>
        <w:right w:val="none" w:sz="0" w:space="0" w:color="auto"/>
      </w:divBdr>
    </w:div>
    <w:div w:id="1060901745">
      <w:bodyDiv w:val="1"/>
      <w:marLeft w:val="0"/>
      <w:marRight w:val="0"/>
      <w:marTop w:val="0"/>
      <w:marBottom w:val="0"/>
      <w:divBdr>
        <w:top w:val="none" w:sz="0" w:space="0" w:color="auto"/>
        <w:left w:val="none" w:sz="0" w:space="0" w:color="auto"/>
        <w:bottom w:val="none" w:sz="0" w:space="0" w:color="auto"/>
        <w:right w:val="none" w:sz="0" w:space="0" w:color="auto"/>
      </w:divBdr>
    </w:div>
    <w:div w:id="1062290829">
      <w:bodyDiv w:val="1"/>
      <w:marLeft w:val="0"/>
      <w:marRight w:val="0"/>
      <w:marTop w:val="0"/>
      <w:marBottom w:val="0"/>
      <w:divBdr>
        <w:top w:val="none" w:sz="0" w:space="0" w:color="auto"/>
        <w:left w:val="none" w:sz="0" w:space="0" w:color="auto"/>
        <w:bottom w:val="none" w:sz="0" w:space="0" w:color="auto"/>
        <w:right w:val="none" w:sz="0" w:space="0" w:color="auto"/>
      </w:divBdr>
    </w:div>
    <w:div w:id="1062293334">
      <w:bodyDiv w:val="1"/>
      <w:marLeft w:val="0"/>
      <w:marRight w:val="0"/>
      <w:marTop w:val="0"/>
      <w:marBottom w:val="0"/>
      <w:divBdr>
        <w:top w:val="none" w:sz="0" w:space="0" w:color="auto"/>
        <w:left w:val="none" w:sz="0" w:space="0" w:color="auto"/>
        <w:bottom w:val="none" w:sz="0" w:space="0" w:color="auto"/>
        <w:right w:val="none" w:sz="0" w:space="0" w:color="auto"/>
      </w:divBdr>
    </w:div>
    <w:div w:id="1063605342">
      <w:bodyDiv w:val="1"/>
      <w:marLeft w:val="0"/>
      <w:marRight w:val="0"/>
      <w:marTop w:val="0"/>
      <w:marBottom w:val="0"/>
      <w:divBdr>
        <w:top w:val="none" w:sz="0" w:space="0" w:color="auto"/>
        <w:left w:val="none" w:sz="0" w:space="0" w:color="auto"/>
        <w:bottom w:val="none" w:sz="0" w:space="0" w:color="auto"/>
        <w:right w:val="none" w:sz="0" w:space="0" w:color="auto"/>
      </w:divBdr>
    </w:div>
    <w:div w:id="1068572566">
      <w:bodyDiv w:val="1"/>
      <w:marLeft w:val="0"/>
      <w:marRight w:val="0"/>
      <w:marTop w:val="0"/>
      <w:marBottom w:val="0"/>
      <w:divBdr>
        <w:top w:val="none" w:sz="0" w:space="0" w:color="auto"/>
        <w:left w:val="none" w:sz="0" w:space="0" w:color="auto"/>
        <w:bottom w:val="none" w:sz="0" w:space="0" w:color="auto"/>
        <w:right w:val="none" w:sz="0" w:space="0" w:color="auto"/>
      </w:divBdr>
    </w:div>
    <w:div w:id="1069310364">
      <w:bodyDiv w:val="1"/>
      <w:marLeft w:val="0"/>
      <w:marRight w:val="0"/>
      <w:marTop w:val="0"/>
      <w:marBottom w:val="0"/>
      <w:divBdr>
        <w:top w:val="none" w:sz="0" w:space="0" w:color="auto"/>
        <w:left w:val="none" w:sz="0" w:space="0" w:color="auto"/>
        <w:bottom w:val="none" w:sz="0" w:space="0" w:color="auto"/>
        <w:right w:val="none" w:sz="0" w:space="0" w:color="auto"/>
      </w:divBdr>
    </w:div>
    <w:div w:id="1072508405">
      <w:bodyDiv w:val="1"/>
      <w:marLeft w:val="0"/>
      <w:marRight w:val="0"/>
      <w:marTop w:val="0"/>
      <w:marBottom w:val="0"/>
      <w:divBdr>
        <w:top w:val="none" w:sz="0" w:space="0" w:color="auto"/>
        <w:left w:val="none" w:sz="0" w:space="0" w:color="auto"/>
        <w:bottom w:val="none" w:sz="0" w:space="0" w:color="auto"/>
        <w:right w:val="none" w:sz="0" w:space="0" w:color="auto"/>
      </w:divBdr>
    </w:div>
    <w:div w:id="1074157506">
      <w:bodyDiv w:val="1"/>
      <w:marLeft w:val="0"/>
      <w:marRight w:val="0"/>
      <w:marTop w:val="0"/>
      <w:marBottom w:val="0"/>
      <w:divBdr>
        <w:top w:val="none" w:sz="0" w:space="0" w:color="auto"/>
        <w:left w:val="none" w:sz="0" w:space="0" w:color="auto"/>
        <w:bottom w:val="none" w:sz="0" w:space="0" w:color="auto"/>
        <w:right w:val="none" w:sz="0" w:space="0" w:color="auto"/>
      </w:divBdr>
    </w:div>
    <w:div w:id="1079401279">
      <w:bodyDiv w:val="1"/>
      <w:marLeft w:val="0"/>
      <w:marRight w:val="0"/>
      <w:marTop w:val="0"/>
      <w:marBottom w:val="0"/>
      <w:divBdr>
        <w:top w:val="none" w:sz="0" w:space="0" w:color="auto"/>
        <w:left w:val="none" w:sz="0" w:space="0" w:color="auto"/>
        <w:bottom w:val="none" w:sz="0" w:space="0" w:color="auto"/>
        <w:right w:val="none" w:sz="0" w:space="0" w:color="auto"/>
      </w:divBdr>
    </w:div>
    <w:div w:id="1087926214">
      <w:bodyDiv w:val="1"/>
      <w:marLeft w:val="0"/>
      <w:marRight w:val="0"/>
      <w:marTop w:val="0"/>
      <w:marBottom w:val="0"/>
      <w:divBdr>
        <w:top w:val="none" w:sz="0" w:space="0" w:color="auto"/>
        <w:left w:val="none" w:sz="0" w:space="0" w:color="auto"/>
        <w:bottom w:val="none" w:sz="0" w:space="0" w:color="auto"/>
        <w:right w:val="none" w:sz="0" w:space="0" w:color="auto"/>
      </w:divBdr>
    </w:div>
    <w:div w:id="1089160828">
      <w:bodyDiv w:val="1"/>
      <w:marLeft w:val="0"/>
      <w:marRight w:val="0"/>
      <w:marTop w:val="0"/>
      <w:marBottom w:val="0"/>
      <w:divBdr>
        <w:top w:val="none" w:sz="0" w:space="0" w:color="auto"/>
        <w:left w:val="none" w:sz="0" w:space="0" w:color="auto"/>
        <w:bottom w:val="none" w:sz="0" w:space="0" w:color="auto"/>
        <w:right w:val="none" w:sz="0" w:space="0" w:color="auto"/>
      </w:divBdr>
    </w:div>
    <w:div w:id="1090156894">
      <w:bodyDiv w:val="1"/>
      <w:marLeft w:val="0"/>
      <w:marRight w:val="0"/>
      <w:marTop w:val="0"/>
      <w:marBottom w:val="0"/>
      <w:divBdr>
        <w:top w:val="none" w:sz="0" w:space="0" w:color="auto"/>
        <w:left w:val="none" w:sz="0" w:space="0" w:color="auto"/>
        <w:bottom w:val="none" w:sz="0" w:space="0" w:color="auto"/>
        <w:right w:val="none" w:sz="0" w:space="0" w:color="auto"/>
      </w:divBdr>
    </w:div>
    <w:div w:id="1090585145">
      <w:bodyDiv w:val="1"/>
      <w:marLeft w:val="0"/>
      <w:marRight w:val="0"/>
      <w:marTop w:val="0"/>
      <w:marBottom w:val="0"/>
      <w:divBdr>
        <w:top w:val="none" w:sz="0" w:space="0" w:color="auto"/>
        <w:left w:val="none" w:sz="0" w:space="0" w:color="auto"/>
        <w:bottom w:val="none" w:sz="0" w:space="0" w:color="auto"/>
        <w:right w:val="none" w:sz="0" w:space="0" w:color="auto"/>
      </w:divBdr>
    </w:div>
    <w:div w:id="1091896841">
      <w:bodyDiv w:val="1"/>
      <w:marLeft w:val="0"/>
      <w:marRight w:val="0"/>
      <w:marTop w:val="0"/>
      <w:marBottom w:val="0"/>
      <w:divBdr>
        <w:top w:val="none" w:sz="0" w:space="0" w:color="auto"/>
        <w:left w:val="none" w:sz="0" w:space="0" w:color="auto"/>
        <w:bottom w:val="none" w:sz="0" w:space="0" w:color="auto"/>
        <w:right w:val="none" w:sz="0" w:space="0" w:color="auto"/>
      </w:divBdr>
    </w:div>
    <w:div w:id="1092579711">
      <w:bodyDiv w:val="1"/>
      <w:marLeft w:val="0"/>
      <w:marRight w:val="0"/>
      <w:marTop w:val="0"/>
      <w:marBottom w:val="0"/>
      <w:divBdr>
        <w:top w:val="none" w:sz="0" w:space="0" w:color="auto"/>
        <w:left w:val="none" w:sz="0" w:space="0" w:color="auto"/>
        <w:bottom w:val="none" w:sz="0" w:space="0" w:color="auto"/>
        <w:right w:val="none" w:sz="0" w:space="0" w:color="auto"/>
      </w:divBdr>
    </w:div>
    <w:div w:id="1094976575">
      <w:bodyDiv w:val="1"/>
      <w:marLeft w:val="0"/>
      <w:marRight w:val="0"/>
      <w:marTop w:val="0"/>
      <w:marBottom w:val="0"/>
      <w:divBdr>
        <w:top w:val="none" w:sz="0" w:space="0" w:color="auto"/>
        <w:left w:val="none" w:sz="0" w:space="0" w:color="auto"/>
        <w:bottom w:val="none" w:sz="0" w:space="0" w:color="auto"/>
        <w:right w:val="none" w:sz="0" w:space="0" w:color="auto"/>
      </w:divBdr>
    </w:div>
    <w:div w:id="1099452980">
      <w:bodyDiv w:val="1"/>
      <w:marLeft w:val="0"/>
      <w:marRight w:val="0"/>
      <w:marTop w:val="0"/>
      <w:marBottom w:val="0"/>
      <w:divBdr>
        <w:top w:val="none" w:sz="0" w:space="0" w:color="auto"/>
        <w:left w:val="none" w:sz="0" w:space="0" w:color="auto"/>
        <w:bottom w:val="none" w:sz="0" w:space="0" w:color="auto"/>
        <w:right w:val="none" w:sz="0" w:space="0" w:color="auto"/>
      </w:divBdr>
    </w:div>
    <w:div w:id="1101343463">
      <w:bodyDiv w:val="1"/>
      <w:marLeft w:val="0"/>
      <w:marRight w:val="0"/>
      <w:marTop w:val="0"/>
      <w:marBottom w:val="0"/>
      <w:divBdr>
        <w:top w:val="none" w:sz="0" w:space="0" w:color="auto"/>
        <w:left w:val="none" w:sz="0" w:space="0" w:color="auto"/>
        <w:bottom w:val="none" w:sz="0" w:space="0" w:color="auto"/>
        <w:right w:val="none" w:sz="0" w:space="0" w:color="auto"/>
      </w:divBdr>
    </w:div>
    <w:div w:id="1108739110">
      <w:bodyDiv w:val="1"/>
      <w:marLeft w:val="0"/>
      <w:marRight w:val="0"/>
      <w:marTop w:val="0"/>
      <w:marBottom w:val="0"/>
      <w:divBdr>
        <w:top w:val="none" w:sz="0" w:space="0" w:color="auto"/>
        <w:left w:val="none" w:sz="0" w:space="0" w:color="auto"/>
        <w:bottom w:val="none" w:sz="0" w:space="0" w:color="auto"/>
        <w:right w:val="none" w:sz="0" w:space="0" w:color="auto"/>
      </w:divBdr>
    </w:div>
    <w:div w:id="1110011196">
      <w:bodyDiv w:val="1"/>
      <w:marLeft w:val="0"/>
      <w:marRight w:val="0"/>
      <w:marTop w:val="0"/>
      <w:marBottom w:val="0"/>
      <w:divBdr>
        <w:top w:val="none" w:sz="0" w:space="0" w:color="auto"/>
        <w:left w:val="none" w:sz="0" w:space="0" w:color="auto"/>
        <w:bottom w:val="none" w:sz="0" w:space="0" w:color="auto"/>
        <w:right w:val="none" w:sz="0" w:space="0" w:color="auto"/>
      </w:divBdr>
    </w:div>
    <w:div w:id="1116025987">
      <w:bodyDiv w:val="1"/>
      <w:marLeft w:val="0"/>
      <w:marRight w:val="0"/>
      <w:marTop w:val="0"/>
      <w:marBottom w:val="0"/>
      <w:divBdr>
        <w:top w:val="none" w:sz="0" w:space="0" w:color="auto"/>
        <w:left w:val="none" w:sz="0" w:space="0" w:color="auto"/>
        <w:bottom w:val="none" w:sz="0" w:space="0" w:color="auto"/>
        <w:right w:val="none" w:sz="0" w:space="0" w:color="auto"/>
      </w:divBdr>
    </w:div>
    <w:div w:id="1117874416">
      <w:bodyDiv w:val="1"/>
      <w:marLeft w:val="0"/>
      <w:marRight w:val="0"/>
      <w:marTop w:val="0"/>
      <w:marBottom w:val="0"/>
      <w:divBdr>
        <w:top w:val="none" w:sz="0" w:space="0" w:color="auto"/>
        <w:left w:val="none" w:sz="0" w:space="0" w:color="auto"/>
        <w:bottom w:val="none" w:sz="0" w:space="0" w:color="auto"/>
        <w:right w:val="none" w:sz="0" w:space="0" w:color="auto"/>
      </w:divBdr>
    </w:div>
    <w:div w:id="1119034975">
      <w:bodyDiv w:val="1"/>
      <w:marLeft w:val="0"/>
      <w:marRight w:val="0"/>
      <w:marTop w:val="0"/>
      <w:marBottom w:val="0"/>
      <w:divBdr>
        <w:top w:val="none" w:sz="0" w:space="0" w:color="auto"/>
        <w:left w:val="none" w:sz="0" w:space="0" w:color="auto"/>
        <w:bottom w:val="none" w:sz="0" w:space="0" w:color="auto"/>
        <w:right w:val="none" w:sz="0" w:space="0" w:color="auto"/>
      </w:divBdr>
    </w:div>
    <w:div w:id="1120295557">
      <w:bodyDiv w:val="1"/>
      <w:marLeft w:val="0"/>
      <w:marRight w:val="0"/>
      <w:marTop w:val="0"/>
      <w:marBottom w:val="0"/>
      <w:divBdr>
        <w:top w:val="none" w:sz="0" w:space="0" w:color="auto"/>
        <w:left w:val="none" w:sz="0" w:space="0" w:color="auto"/>
        <w:bottom w:val="none" w:sz="0" w:space="0" w:color="auto"/>
        <w:right w:val="none" w:sz="0" w:space="0" w:color="auto"/>
      </w:divBdr>
    </w:div>
    <w:div w:id="1120806983">
      <w:bodyDiv w:val="1"/>
      <w:marLeft w:val="0"/>
      <w:marRight w:val="0"/>
      <w:marTop w:val="0"/>
      <w:marBottom w:val="0"/>
      <w:divBdr>
        <w:top w:val="none" w:sz="0" w:space="0" w:color="auto"/>
        <w:left w:val="none" w:sz="0" w:space="0" w:color="auto"/>
        <w:bottom w:val="none" w:sz="0" w:space="0" w:color="auto"/>
        <w:right w:val="none" w:sz="0" w:space="0" w:color="auto"/>
      </w:divBdr>
    </w:div>
    <w:div w:id="1126046098">
      <w:bodyDiv w:val="1"/>
      <w:marLeft w:val="0"/>
      <w:marRight w:val="0"/>
      <w:marTop w:val="0"/>
      <w:marBottom w:val="0"/>
      <w:divBdr>
        <w:top w:val="none" w:sz="0" w:space="0" w:color="auto"/>
        <w:left w:val="none" w:sz="0" w:space="0" w:color="auto"/>
        <w:bottom w:val="none" w:sz="0" w:space="0" w:color="auto"/>
        <w:right w:val="none" w:sz="0" w:space="0" w:color="auto"/>
      </w:divBdr>
    </w:div>
    <w:div w:id="1130132663">
      <w:bodyDiv w:val="1"/>
      <w:marLeft w:val="0"/>
      <w:marRight w:val="0"/>
      <w:marTop w:val="0"/>
      <w:marBottom w:val="0"/>
      <w:divBdr>
        <w:top w:val="none" w:sz="0" w:space="0" w:color="auto"/>
        <w:left w:val="none" w:sz="0" w:space="0" w:color="auto"/>
        <w:bottom w:val="none" w:sz="0" w:space="0" w:color="auto"/>
        <w:right w:val="none" w:sz="0" w:space="0" w:color="auto"/>
      </w:divBdr>
    </w:div>
    <w:div w:id="1132404928">
      <w:bodyDiv w:val="1"/>
      <w:marLeft w:val="0"/>
      <w:marRight w:val="0"/>
      <w:marTop w:val="0"/>
      <w:marBottom w:val="0"/>
      <w:divBdr>
        <w:top w:val="none" w:sz="0" w:space="0" w:color="auto"/>
        <w:left w:val="none" w:sz="0" w:space="0" w:color="auto"/>
        <w:bottom w:val="none" w:sz="0" w:space="0" w:color="auto"/>
        <w:right w:val="none" w:sz="0" w:space="0" w:color="auto"/>
      </w:divBdr>
    </w:div>
    <w:div w:id="1132678693">
      <w:bodyDiv w:val="1"/>
      <w:marLeft w:val="0"/>
      <w:marRight w:val="0"/>
      <w:marTop w:val="0"/>
      <w:marBottom w:val="0"/>
      <w:divBdr>
        <w:top w:val="none" w:sz="0" w:space="0" w:color="auto"/>
        <w:left w:val="none" w:sz="0" w:space="0" w:color="auto"/>
        <w:bottom w:val="none" w:sz="0" w:space="0" w:color="auto"/>
        <w:right w:val="none" w:sz="0" w:space="0" w:color="auto"/>
      </w:divBdr>
    </w:div>
    <w:div w:id="1135873424">
      <w:bodyDiv w:val="1"/>
      <w:marLeft w:val="0"/>
      <w:marRight w:val="0"/>
      <w:marTop w:val="0"/>
      <w:marBottom w:val="0"/>
      <w:divBdr>
        <w:top w:val="none" w:sz="0" w:space="0" w:color="auto"/>
        <w:left w:val="none" w:sz="0" w:space="0" w:color="auto"/>
        <w:bottom w:val="none" w:sz="0" w:space="0" w:color="auto"/>
        <w:right w:val="none" w:sz="0" w:space="0" w:color="auto"/>
      </w:divBdr>
    </w:div>
    <w:div w:id="1136600526">
      <w:bodyDiv w:val="1"/>
      <w:marLeft w:val="0"/>
      <w:marRight w:val="0"/>
      <w:marTop w:val="0"/>
      <w:marBottom w:val="0"/>
      <w:divBdr>
        <w:top w:val="none" w:sz="0" w:space="0" w:color="auto"/>
        <w:left w:val="none" w:sz="0" w:space="0" w:color="auto"/>
        <w:bottom w:val="none" w:sz="0" w:space="0" w:color="auto"/>
        <w:right w:val="none" w:sz="0" w:space="0" w:color="auto"/>
      </w:divBdr>
    </w:div>
    <w:div w:id="1137182768">
      <w:bodyDiv w:val="1"/>
      <w:marLeft w:val="0"/>
      <w:marRight w:val="0"/>
      <w:marTop w:val="0"/>
      <w:marBottom w:val="0"/>
      <w:divBdr>
        <w:top w:val="none" w:sz="0" w:space="0" w:color="auto"/>
        <w:left w:val="none" w:sz="0" w:space="0" w:color="auto"/>
        <w:bottom w:val="none" w:sz="0" w:space="0" w:color="auto"/>
        <w:right w:val="none" w:sz="0" w:space="0" w:color="auto"/>
      </w:divBdr>
    </w:div>
    <w:div w:id="1137722332">
      <w:bodyDiv w:val="1"/>
      <w:marLeft w:val="0"/>
      <w:marRight w:val="0"/>
      <w:marTop w:val="0"/>
      <w:marBottom w:val="0"/>
      <w:divBdr>
        <w:top w:val="none" w:sz="0" w:space="0" w:color="auto"/>
        <w:left w:val="none" w:sz="0" w:space="0" w:color="auto"/>
        <w:bottom w:val="none" w:sz="0" w:space="0" w:color="auto"/>
        <w:right w:val="none" w:sz="0" w:space="0" w:color="auto"/>
      </w:divBdr>
    </w:div>
    <w:div w:id="1138182259">
      <w:bodyDiv w:val="1"/>
      <w:marLeft w:val="0"/>
      <w:marRight w:val="0"/>
      <w:marTop w:val="0"/>
      <w:marBottom w:val="0"/>
      <w:divBdr>
        <w:top w:val="none" w:sz="0" w:space="0" w:color="auto"/>
        <w:left w:val="none" w:sz="0" w:space="0" w:color="auto"/>
        <w:bottom w:val="none" w:sz="0" w:space="0" w:color="auto"/>
        <w:right w:val="none" w:sz="0" w:space="0" w:color="auto"/>
      </w:divBdr>
    </w:div>
    <w:div w:id="1147551919">
      <w:bodyDiv w:val="1"/>
      <w:marLeft w:val="0"/>
      <w:marRight w:val="0"/>
      <w:marTop w:val="0"/>
      <w:marBottom w:val="0"/>
      <w:divBdr>
        <w:top w:val="none" w:sz="0" w:space="0" w:color="auto"/>
        <w:left w:val="none" w:sz="0" w:space="0" w:color="auto"/>
        <w:bottom w:val="none" w:sz="0" w:space="0" w:color="auto"/>
        <w:right w:val="none" w:sz="0" w:space="0" w:color="auto"/>
      </w:divBdr>
    </w:div>
    <w:div w:id="1147863788">
      <w:bodyDiv w:val="1"/>
      <w:marLeft w:val="0"/>
      <w:marRight w:val="0"/>
      <w:marTop w:val="0"/>
      <w:marBottom w:val="0"/>
      <w:divBdr>
        <w:top w:val="none" w:sz="0" w:space="0" w:color="auto"/>
        <w:left w:val="none" w:sz="0" w:space="0" w:color="auto"/>
        <w:bottom w:val="none" w:sz="0" w:space="0" w:color="auto"/>
        <w:right w:val="none" w:sz="0" w:space="0" w:color="auto"/>
      </w:divBdr>
    </w:div>
    <w:div w:id="1150634792">
      <w:bodyDiv w:val="1"/>
      <w:marLeft w:val="0"/>
      <w:marRight w:val="0"/>
      <w:marTop w:val="0"/>
      <w:marBottom w:val="0"/>
      <w:divBdr>
        <w:top w:val="none" w:sz="0" w:space="0" w:color="auto"/>
        <w:left w:val="none" w:sz="0" w:space="0" w:color="auto"/>
        <w:bottom w:val="none" w:sz="0" w:space="0" w:color="auto"/>
        <w:right w:val="none" w:sz="0" w:space="0" w:color="auto"/>
      </w:divBdr>
    </w:div>
    <w:div w:id="1151558750">
      <w:bodyDiv w:val="1"/>
      <w:marLeft w:val="0"/>
      <w:marRight w:val="0"/>
      <w:marTop w:val="0"/>
      <w:marBottom w:val="0"/>
      <w:divBdr>
        <w:top w:val="none" w:sz="0" w:space="0" w:color="auto"/>
        <w:left w:val="none" w:sz="0" w:space="0" w:color="auto"/>
        <w:bottom w:val="none" w:sz="0" w:space="0" w:color="auto"/>
        <w:right w:val="none" w:sz="0" w:space="0" w:color="auto"/>
      </w:divBdr>
    </w:div>
    <w:div w:id="1151559416">
      <w:bodyDiv w:val="1"/>
      <w:marLeft w:val="0"/>
      <w:marRight w:val="0"/>
      <w:marTop w:val="0"/>
      <w:marBottom w:val="0"/>
      <w:divBdr>
        <w:top w:val="none" w:sz="0" w:space="0" w:color="auto"/>
        <w:left w:val="none" w:sz="0" w:space="0" w:color="auto"/>
        <w:bottom w:val="none" w:sz="0" w:space="0" w:color="auto"/>
        <w:right w:val="none" w:sz="0" w:space="0" w:color="auto"/>
      </w:divBdr>
    </w:div>
    <w:div w:id="1152987003">
      <w:bodyDiv w:val="1"/>
      <w:marLeft w:val="0"/>
      <w:marRight w:val="0"/>
      <w:marTop w:val="0"/>
      <w:marBottom w:val="0"/>
      <w:divBdr>
        <w:top w:val="none" w:sz="0" w:space="0" w:color="auto"/>
        <w:left w:val="none" w:sz="0" w:space="0" w:color="auto"/>
        <w:bottom w:val="none" w:sz="0" w:space="0" w:color="auto"/>
        <w:right w:val="none" w:sz="0" w:space="0" w:color="auto"/>
      </w:divBdr>
    </w:div>
    <w:div w:id="1155217062">
      <w:bodyDiv w:val="1"/>
      <w:marLeft w:val="0"/>
      <w:marRight w:val="0"/>
      <w:marTop w:val="0"/>
      <w:marBottom w:val="0"/>
      <w:divBdr>
        <w:top w:val="none" w:sz="0" w:space="0" w:color="auto"/>
        <w:left w:val="none" w:sz="0" w:space="0" w:color="auto"/>
        <w:bottom w:val="none" w:sz="0" w:space="0" w:color="auto"/>
        <w:right w:val="none" w:sz="0" w:space="0" w:color="auto"/>
      </w:divBdr>
    </w:div>
    <w:div w:id="1155269035">
      <w:bodyDiv w:val="1"/>
      <w:marLeft w:val="0"/>
      <w:marRight w:val="0"/>
      <w:marTop w:val="0"/>
      <w:marBottom w:val="0"/>
      <w:divBdr>
        <w:top w:val="none" w:sz="0" w:space="0" w:color="auto"/>
        <w:left w:val="none" w:sz="0" w:space="0" w:color="auto"/>
        <w:bottom w:val="none" w:sz="0" w:space="0" w:color="auto"/>
        <w:right w:val="none" w:sz="0" w:space="0" w:color="auto"/>
      </w:divBdr>
    </w:div>
    <w:div w:id="1155534616">
      <w:bodyDiv w:val="1"/>
      <w:marLeft w:val="0"/>
      <w:marRight w:val="0"/>
      <w:marTop w:val="0"/>
      <w:marBottom w:val="0"/>
      <w:divBdr>
        <w:top w:val="none" w:sz="0" w:space="0" w:color="auto"/>
        <w:left w:val="none" w:sz="0" w:space="0" w:color="auto"/>
        <w:bottom w:val="none" w:sz="0" w:space="0" w:color="auto"/>
        <w:right w:val="none" w:sz="0" w:space="0" w:color="auto"/>
      </w:divBdr>
    </w:div>
    <w:div w:id="1155878208">
      <w:bodyDiv w:val="1"/>
      <w:marLeft w:val="0"/>
      <w:marRight w:val="0"/>
      <w:marTop w:val="0"/>
      <w:marBottom w:val="0"/>
      <w:divBdr>
        <w:top w:val="none" w:sz="0" w:space="0" w:color="auto"/>
        <w:left w:val="none" w:sz="0" w:space="0" w:color="auto"/>
        <w:bottom w:val="none" w:sz="0" w:space="0" w:color="auto"/>
        <w:right w:val="none" w:sz="0" w:space="0" w:color="auto"/>
      </w:divBdr>
    </w:div>
    <w:div w:id="1158231777">
      <w:bodyDiv w:val="1"/>
      <w:marLeft w:val="0"/>
      <w:marRight w:val="0"/>
      <w:marTop w:val="0"/>
      <w:marBottom w:val="0"/>
      <w:divBdr>
        <w:top w:val="none" w:sz="0" w:space="0" w:color="auto"/>
        <w:left w:val="none" w:sz="0" w:space="0" w:color="auto"/>
        <w:bottom w:val="none" w:sz="0" w:space="0" w:color="auto"/>
        <w:right w:val="none" w:sz="0" w:space="0" w:color="auto"/>
      </w:divBdr>
    </w:div>
    <w:div w:id="1173228394">
      <w:bodyDiv w:val="1"/>
      <w:marLeft w:val="0"/>
      <w:marRight w:val="0"/>
      <w:marTop w:val="0"/>
      <w:marBottom w:val="0"/>
      <w:divBdr>
        <w:top w:val="none" w:sz="0" w:space="0" w:color="auto"/>
        <w:left w:val="none" w:sz="0" w:space="0" w:color="auto"/>
        <w:bottom w:val="none" w:sz="0" w:space="0" w:color="auto"/>
        <w:right w:val="none" w:sz="0" w:space="0" w:color="auto"/>
      </w:divBdr>
    </w:div>
    <w:div w:id="1176920608">
      <w:bodyDiv w:val="1"/>
      <w:marLeft w:val="0"/>
      <w:marRight w:val="0"/>
      <w:marTop w:val="0"/>
      <w:marBottom w:val="0"/>
      <w:divBdr>
        <w:top w:val="none" w:sz="0" w:space="0" w:color="auto"/>
        <w:left w:val="none" w:sz="0" w:space="0" w:color="auto"/>
        <w:bottom w:val="none" w:sz="0" w:space="0" w:color="auto"/>
        <w:right w:val="none" w:sz="0" w:space="0" w:color="auto"/>
      </w:divBdr>
    </w:div>
    <w:div w:id="1181122360">
      <w:bodyDiv w:val="1"/>
      <w:marLeft w:val="0"/>
      <w:marRight w:val="0"/>
      <w:marTop w:val="0"/>
      <w:marBottom w:val="0"/>
      <w:divBdr>
        <w:top w:val="none" w:sz="0" w:space="0" w:color="auto"/>
        <w:left w:val="none" w:sz="0" w:space="0" w:color="auto"/>
        <w:bottom w:val="none" w:sz="0" w:space="0" w:color="auto"/>
        <w:right w:val="none" w:sz="0" w:space="0" w:color="auto"/>
      </w:divBdr>
    </w:div>
    <w:div w:id="1198273958">
      <w:bodyDiv w:val="1"/>
      <w:marLeft w:val="0"/>
      <w:marRight w:val="0"/>
      <w:marTop w:val="0"/>
      <w:marBottom w:val="0"/>
      <w:divBdr>
        <w:top w:val="none" w:sz="0" w:space="0" w:color="auto"/>
        <w:left w:val="none" w:sz="0" w:space="0" w:color="auto"/>
        <w:bottom w:val="none" w:sz="0" w:space="0" w:color="auto"/>
        <w:right w:val="none" w:sz="0" w:space="0" w:color="auto"/>
      </w:divBdr>
    </w:div>
    <w:div w:id="1200779764">
      <w:bodyDiv w:val="1"/>
      <w:marLeft w:val="0"/>
      <w:marRight w:val="0"/>
      <w:marTop w:val="0"/>
      <w:marBottom w:val="0"/>
      <w:divBdr>
        <w:top w:val="none" w:sz="0" w:space="0" w:color="auto"/>
        <w:left w:val="none" w:sz="0" w:space="0" w:color="auto"/>
        <w:bottom w:val="none" w:sz="0" w:space="0" w:color="auto"/>
        <w:right w:val="none" w:sz="0" w:space="0" w:color="auto"/>
      </w:divBdr>
    </w:div>
    <w:div w:id="1200893090">
      <w:bodyDiv w:val="1"/>
      <w:marLeft w:val="0"/>
      <w:marRight w:val="0"/>
      <w:marTop w:val="0"/>
      <w:marBottom w:val="0"/>
      <w:divBdr>
        <w:top w:val="none" w:sz="0" w:space="0" w:color="auto"/>
        <w:left w:val="none" w:sz="0" w:space="0" w:color="auto"/>
        <w:bottom w:val="none" w:sz="0" w:space="0" w:color="auto"/>
        <w:right w:val="none" w:sz="0" w:space="0" w:color="auto"/>
      </w:divBdr>
    </w:div>
    <w:div w:id="1207834720">
      <w:bodyDiv w:val="1"/>
      <w:marLeft w:val="0"/>
      <w:marRight w:val="0"/>
      <w:marTop w:val="0"/>
      <w:marBottom w:val="0"/>
      <w:divBdr>
        <w:top w:val="none" w:sz="0" w:space="0" w:color="auto"/>
        <w:left w:val="none" w:sz="0" w:space="0" w:color="auto"/>
        <w:bottom w:val="none" w:sz="0" w:space="0" w:color="auto"/>
        <w:right w:val="none" w:sz="0" w:space="0" w:color="auto"/>
      </w:divBdr>
    </w:div>
    <w:div w:id="1207910306">
      <w:bodyDiv w:val="1"/>
      <w:marLeft w:val="0"/>
      <w:marRight w:val="0"/>
      <w:marTop w:val="0"/>
      <w:marBottom w:val="0"/>
      <w:divBdr>
        <w:top w:val="none" w:sz="0" w:space="0" w:color="auto"/>
        <w:left w:val="none" w:sz="0" w:space="0" w:color="auto"/>
        <w:bottom w:val="none" w:sz="0" w:space="0" w:color="auto"/>
        <w:right w:val="none" w:sz="0" w:space="0" w:color="auto"/>
      </w:divBdr>
    </w:div>
    <w:div w:id="1212496399">
      <w:bodyDiv w:val="1"/>
      <w:marLeft w:val="0"/>
      <w:marRight w:val="0"/>
      <w:marTop w:val="0"/>
      <w:marBottom w:val="0"/>
      <w:divBdr>
        <w:top w:val="none" w:sz="0" w:space="0" w:color="auto"/>
        <w:left w:val="none" w:sz="0" w:space="0" w:color="auto"/>
        <w:bottom w:val="none" w:sz="0" w:space="0" w:color="auto"/>
        <w:right w:val="none" w:sz="0" w:space="0" w:color="auto"/>
      </w:divBdr>
    </w:div>
    <w:div w:id="1223715549">
      <w:bodyDiv w:val="1"/>
      <w:marLeft w:val="0"/>
      <w:marRight w:val="0"/>
      <w:marTop w:val="0"/>
      <w:marBottom w:val="0"/>
      <w:divBdr>
        <w:top w:val="none" w:sz="0" w:space="0" w:color="auto"/>
        <w:left w:val="none" w:sz="0" w:space="0" w:color="auto"/>
        <w:bottom w:val="none" w:sz="0" w:space="0" w:color="auto"/>
        <w:right w:val="none" w:sz="0" w:space="0" w:color="auto"/>
      </w:divBdr>
    </w:div>
    <w:div w:id="1226450456">
      <w:bodyDiv w:val="1"/>
      <w:marLeft w:val="0"/>
      <w:marRight w:val="0"/>
      <w:marTop w:val="0"/>
      <w:marBottom w:val="0"/>
      <w:divBdr>
        <w:top w:val="none" w:sz="0" w:space="0" w:color="auto"/>
        <w:left w:val="none" w:sz="0" w:space="0" w:color="auto"/>
        <w:bottom w:val="none" w:sz="0" w:space="0" w:color="auto"/>
        <w:right w:val="none" w:sz="0" w:space="0" w:color="auto"/>
      </w:divBdr>
    </w:div>
    <w:div w:id="1226839514">
      <w:bodyDiv w:val="1"/>
      <w:marLeft w:val="0"/>
      <w:marRight w:val="0"/>
      <w:marTop w:val="0"/>
      <w:marBottom w:val="0"/>
      <w:divBdr>
        <w:top w:val="none" w:sz="0" w:space="0" w:color="auto"/>
        <w:left w:val="none" w:sz="0" w:space="0" w:color="auto"/>
        <w:bottom w:val="none" w:sz="0" w:space="0" w:color="auto"/>
        <w:right w:val="none" w:sz="0" w:space="0" w:color="auto"/>
      </w:divBdr>
    </w:div>
    <w:div w:id="1228102943">
      <w:bodyDiv w:val="1"/>
      <w:marLeft w:val="0"/>
      <w:marRight w:val="0"/>
      <w:marTop w:val="0"/>
      <w:marBottom w:val="0"/>
      <w:divBdr>
        <w:top w:val="none" w:sz="0" w:space="0" w:color="auto"/>
        <w:left w:val="none" w:sz="0" w:space="0" w:color="auto"/>
        <w:bottom w:val="none" w:sz="0" w:space="0" w:color="auto"/>
        <w:right w:val="none" w:sz="0" w:space="0" w:color="auto"/>
      </w:divBdr>
    </w:div>
    <w:div w:id="1231579872">
      <w:bodyDiv w:val="1"/>
      <w:marLeft w:val="0"/>
      <w:marRight w:val="0"/>
      <w:marTop w:val="0"/>
      <w:marBottom w:val="0"/>
      <w:divBdr>
        <w:top w:val="none" w:sz="0" w:space="0" w:color="auto"/>
        <w:left w:val="none" w:sz="0" w:space="0" w:color="auto"/>
        <w:bottom w:val="none" w:sz="0" w:space="0" w:color="auto"/>
        <w:right w:val="none" w:sz="0" w:space="0" w:color="auto"/>
      </w:divBdr>
    </w:div>
    <w:div w:id="1236822025">
      <w:bodyDiv w:val="1"/>
      <w:marLeft w:val="0"/>
      <w:marRight w:val="0"/>
      <w:marTop w:val="0"/>
      <w:marBottom w:val="0"/>
      <w:divBdr>
        <w:top w:val="none" w:sz="0" w:space="0" w:color="auto"/>
        <w:left w:val="none" w:sz="0" w:space="0" w:color="auto"/>
        <w:bottom w:val="none" w:sz="0" w:space="0" w:color="auto"/>
        <w:right w:val="none" w:sz="0" w:space="0" w:color="auto"/>
      </w:divBdr>
    </w:div>
    <w:div w:id="1242526109">
      <w:bodyDiv w:val="1"/>
      <w:marLeft w:val="0"/>
      <w:marRight w:val="0"/>
      <w:marTop w:val="0"/>
      <w:marBottom w:val="0"/>
      <w:divBdr>
        <w:top w:val="none" w:sz="0" w:space="0" w:color="auto"/>
        <w:left w:val="none" w:sz="0" w:space="0" w:color="auto"/>
        <w:bottom w:val="none" w:sz="0" w:space="0" w:color="auto"/>
        <w:right w:val="none" w:sz="0" w:space="0" w:color="auto"/>
      </w:divBdr>
    </w:div>
    <w:div w:id="1242569558">
      <w:bodyDiv w:val="1"/>
      <w:marLeft w:val="0"/>
      <w:marRight w:val="0"/>
      <w:marTop w:val="0"/>
      <w:marBottom w:val="0"/>
      <w:divBdr>
        <w:top w:val="none" w:sz="0" w:space="0" w:color="auto"/>
        <w:left w:val="none" w:sz="0" w:space="0" w:color="auto"/>
        <w:bottom w:val="none" w:sz="0" w:space="0" w:color="auto"/>
        <w:right w:val="none" w:sz="0" w:space="0" w:color="auto"/>
      </w:divBdr>
    </w:div>
    <w:div w:id="1244559979">
      <w:bodyDiv w:val="1"/>
      <w:marLeft w:val="0"/>
      <w:marRight w:val="0"/>
      <w:marTop w:val="0"/>
      <w:marBottom w:val="0"/>
      <w:divBdr>
        <w:top w:val="none" w:sz="0" w:space="0" w:color="auto"/>
        <w:left w:val="none" w:sz="0" w:space="0" w:color="auto"/>
        <w:bottom w:val="none" w:sz="0" w:space="0" w:color="auto"/>
        <w:right w:val="none" w:sz="0" w:space="0" w:color="auto"/>
      </w:divBdr>
    </w:div>
    <w:div w:id="1245647188">
      <w:bodyDiv w:val="1"/>
      <w:marLeft w:val="0"/>
      <w:marRight w:val="0"/>
      <w:marTop w:val="0"/>
      <w:marBottom w:val="0"/>
      <w:divBdr>
        <w:top w:val="none" w:sz="0" w:space="0" w:color="auto"/>
        <w:left w:val="none" w:sz="0" w:space="0" w:color="auto"/>
        <w:bottom w:val="none" w:sz="0" w:space="0" w:color="auto"/>
        <w:right w:val="none" w:sz="0" w:space="0" w:color="auto"/>
      </w:divBdr>
    </w:div>
    <w:div w:id="1247377968">
      <w:bodyDiv w:val="1"/>
      <w:marLeft w:val="0"/>
      <w:marRight w:val="0"/>
      <w:marTop w:val="0"/>
      <w:marBottom w:val="0"/>
      <w:divBdr>
        <w:top w:val="none" w:sz="0" w:space="0" w:color="auto"/>
        <w:left w:val="none" w:sz="0" w:space="0" w:color="auto"/>
        <w:bottom w:val="none" w:sz="0" w:space="0" w:color="auto"/>
        <w:right w:val="none" w:sz="0" w:space="0" w:color="auto"/>
      </w:divBdr>
    </w:div>
    <w:div w:id="1248924414">
      <w:bodyDiv w:val="1"/>
      <w:marLeft w:val="0"/>
      <w:marRight w:val="0"/>
      <w:marTop w:val="0"/>
      <w:marBottom w:val="0"/>
      <w:divBdr>
        <w:top w:val="none" w:sz="0" w:space="0" w:color="auto"/>
        <w:left w:val="none" w:sz="0" w:space="0" w:color="auto"/>
        <w:bottom w:val="none" w:sz="0" w:space="0" w:color="auto"/>
        <w:right w:val="none" w:sz="0" w:space="0" w:color="auto"/>
      </w:divBdr>
    </w:div>
    <w:div w:id="1253779820">
      <w:bodyDiv w:val="1"/>
      <w:marLeft w:val="0"/>
      <w:marRight w:val="0"/>
      <w:marTop w:val="0"/>
      <w:marBottom w:val="0"/>
      <w:divBdr>
        <w:top w:val="none" w:sz="0" w:space="0" w:color="auto"/>
        <w:left w:val="none" w:sz="0" w:space="0" w:color="auto"/>
        <w:bottom w:val="none" w:sz="0" w:space="0" w:color="auto"/>
        <w:right w:val="none" w:sz="0" w:space="0" w:color="auto"/>
      </w:divBdr>
    </w:div>
    <w:div w:id="1254821518">
      <w:bodyDiv w:val="1"/>
      <w:marLeft w:val="0"/>
      <w:marRight w:val="0"/>
      <w:marTop w:val="0"/>
      <w:marBottom w:val="0"/>
      <w:divBdr>
        <w:top w:val="none" w:sz="0" w:space="0" w:color="auto"/>
        <w:left w:val="none" w:sz="0" w:space="0" w:color="auto"/>
        <w:bottom w:val="none" w:sz="0" w:space="0" w:color="auto"/>
        <w:right w:val="none" w:sz="0" w:space="0" w:color="auto"/>
      </w:divBdr>
    </w:div>
    <w:div w:id="1255479123">
      <w:bodyDiv w:val="1"/>
      <w:marLeft w:val="0"/>
      <w:marRight w:val="0"/>
      <w:marTop w:val="0"/>
      <w:marBottom w:val="0"/>
      <w:divBdr>
        <w:top w:val="none" w:sz="0" w:space="0" w:color="auto"/>
        <w:left w:val="none" w:sz="0" w:space="0" w:color="auto"/>
        <w:bottom w:val="none" w:sz="0" w:space="0" w:color="auto"/>
        <w:right w:val="none" w:sz="0" w:space="0" w:color="auto"/>
      </w:divBdr>
    </w:div>
    <w:div w:id="1257668276">
      <w:bodyDiv w:val="1"/>
      <w:marLeft w:val="0"/>
      <w:marRight w:val="0"/>
      <w:marTop w:val="0"/>
      <w:marBottom w:val="0"/>
      <w:divBdr>
        <w:top w:val="none" w:sz="0" w:space="0" w:color="auto"/>
        <w:left w:val="none" w:sz="0" w:space="0" w:color="auto"/>
        <w:bottom w:val="none" w:sz="0" w:space="0" w:color="auto"/>
        <w:right w:val="none" w:sz="0" w:space="0" w:color="auto"/>
      </w:divBdr>
    </w:div>
    <w:div w:id="1262911317">
      <w:bodyDiv w:val="1"/>
      <w:marLeft w:val="0"/>
      <w:marRight w:val="0"/>
      <w:marTop w:val="0"/>
      <w:marBottom w:val="0"/>
      <w:divBdr>
        <w:top w:val="none" w:sz="0" w:space="0" w:color="auto"/>
        <w:left w:val="none" w:sz="0" w:space="0" w:color="auto"/>
        <w:bottom w:val="none" w:sz="0" w:space="0" w:color="auto"/>
        <w:right w:val="none" w:sz="0" w:space="0" w:color="auto"/>
      </w:divBdr>
    </w:div>
    <w:div w:id="1266768300">
      <w:bodyDiv w:val="1"/>
      <w:marLeft w:val="0"/>
      <w:marRight w:val="0"/>
      <w:marTop w:val="0"/>
      <w:marBottom w:val="0"/>
      <w:divBdr>
        <w:top w:val="none" w:sz="0" w:space="0" w:color="auto"/>
        <w:left w:val="none" w:sz="0" w:space="0" w:color="auto"/>
        <w:bottom w:val="none" w:sz="0" w:space="0" w:color="auto"/>
        <w:right w:val="none" w:sz="0" w:space="0" w:color="auto"/>
      </w:divBdr>
    </w:div>
    <w:div w:id="1275288995">
      <w:bodyDiv w:val="1"/>
      <w:marLeft w:val="0"/>
      <w:marRight w:val="0"/>
      <w:marTop w:val="0"/>
      <w:marBottom w:val="0"/>
      <w:divBdr>
        <w:top w:val="none" w:sz="0" w:space="0" w:color="auto"/>
        <w:left w:val="none" w:sz="0" w:space="0" w:color="auto"/>
        <w:bottom w:val="none" w:sz="0" w:space="0" w:color="auto"/>
        <w:right w:val="none" w:sz="0" w:space="0" w:color="auto"/>
      </w:divBdr>
    </w:div>
    <w:div w:id="1284649515">
      <w:bodyDiv w:val="1"/>
      <w:marLeft w:val="0"/>
      <w:marRight w:val="0"/>
      <w:marTop w:val="0"/>
      <w:marBottom w:val="0"/>
      <w:divBdr>
        <w:top w:val="none" w:sz="0" w:space="0" w:color="auto"/>
        <w:left w:val="none" w:sz="0" w:space="0" w:color="auto"/>
        <w:bottom w:val="none" w:sz="0" w:space="0" w:color="auto"/>
        <w:right w:val="none" w:sz="0" w:space="0" w:color="auto"/>
      </w:divBdr>
    </w:div>
    <w:div w:id="1296182651">
      <w:bodyDiv w:val="1"/>
      <w:marLeft w:val="0"/>
      <w:marRight w:val="0"/>
      <w:marTop w:val="0"/>
      <w:marBottom w:val="0"/>
      <w:divBdr>
        <w:top w:val="none" w:sz="0" w:space="0" w:color="auto"/>
        <w:left w:val="none" w:sz="0" w:space="0" w:color="auto"/>
        <w:bottom w:val="none" w:sz="0" w:space="0" w:color="auto"/>
        <w:right w:val="none" w:sz="0" w:space="0" w:color="auto"/>
      </w:divBdr>
    </w:div>
    <w:div w:id="1299142512">
      <w:bodyDiv w:val="1"/>
      <w:marLeft w:val="0"/>
      <w:marRight w:val="0"/>
      <w:marTop w:val="0"/>
      <w:marBottom w:val="0"/>
      <w:divBdr>
        <w:top w:val="none" w:sz="0" w:space="0" w:color="auto"/>
        <w:left w:val="none" w:sz="0" w:space="0" w:color="auto"/>
        <w:bottom w:val="none" w:sz="0" w:space="0" w:color="auto"/>
        <w:right w:val="none" w:sz="0" w:space="0" w:color="auto"/>
      </w:divBdr>
    </w:div>
    <w:div w:id="1306279750">
      <w:bodyDiv w:val="1"/>
      <w:marLeft w:val="0"/>
      <w:marRight w:val="0"/>
      <w:marTop w:val="0"/>
      <w:marBottom w:val="0"/>
      <w:divBdr>
        <w:top w:val="none" w:sz="0" w:space="0" w:color="auto"/>
        <w:left w:val="none" w:sz="0" w:space="0" w:color="auto"/>
        <w:bottom w:val="none" w:sz="0" w:space="0" w:color="auto"/>
        <w:right w:val="none" w:sz="0" w:space="0" w:color="auto"/>
      </w:divBdr>
    </w:div>
    <w:div w:id="1307592399">
      <w:bodyDiv w:val="1"/>
      <w:marLeft w:val="0"/>
      <w:marRight w:val="0"/>
      <w:marTop w:val="0"/>
      <w:marBottom w:val="0"/>
      <w:divBdr>
        <w:top w:val="none" w:sz="0" w:space="0" w:color="auto"/>
        <w:left w:val="none" w:sz="0" w:space="0" w:color="auto"/>
        <w:bottom w:val="none" w:sz="0" w:space="0" w:color="auto"/>
        <w:right w:val="none" w:sz="0" w:space="0" w:color="auto"/>
      </w:divBdr>
    </w:div>
    <w:div w:id="1308052441">
      <w:bodyDiv w:val="1"/>
      <w:marLeft w:val="0"/>
      <w:marRight w:val="0"/>
      <w:marTop w:val="0"/>
      <w:marBottom w:val="0"/>
      <w:divBdr>
        <w:top w:val="none" w:sz="0" w:space="0" w:color="auto"/>
        <w:left w:val="none" w:sz="0" w:space="0" w:color="auto"/>
        <w:bottom w:val="none" w:sz="0" w:space="0" w:color="auto"/>
        <w:right w:val="none" w:sz="0" w:space="0" w:color="auto"/>
      </w:divBdr>
    </w:div>
    <w:div w:id="1312829370">
      <w:bodyDiv w:val="1"/>
      <w:marLeft w:val="0"/>
      <w:marRight w:val="0"/>
      <w:marTop w:val="0"/>
      <w:marBottom w:val="0"/>
      <w:divBdr>
        <w:top w:val="none" w:sz="0" w:space="0" w:color="auto"/>
        <w:left w:val="none" w:sz="0" w:space="0" w:color="auto"/>
        <w:bottom w:val="none" w:sz="0" w:space="0" w:color="auto"/>
        <w:right w:val="none" w:sz="0" w:space="0" w:color="auto"/>
      </w:divBdr>
    </w:div>
    <w:div w:id="1316690302">
      <w:bodyDiv w:val="1"/>
      <w:marLeft w:val="0"/>
      <w:marRight w:val="0"/>
      <w:marTop w:val="0"/>
      <w:marBottom w:val="0"/>
      <w:divBdr>
        <w:top w:val="none" w:sz="0" w:space="0" w:color="auto"/>
        <w:left w:val="none" w:sz="0" w:space="0" w:color="auto"/>
        <w:bottom w:val="none" w:sz="0" w:space="0" w:color="auto"/>
        <w:right w:val="none" w:sz="0" w:space="0" w:color="auto"/>
      </w:divBdr>
    </w:div>
    <w:div w:id="1320839304">
      <w:bodyDiv w:val="1"/>
      <w:marLeft w:val="0"/>
      <w:marRight w:val="0"/>
      <w:marTop w:val="0"/>
      <w:marBottom w:val="0"/>
      <w:divBdr>
        <w:top w:val="none" w:sz="0" w:space="0" w:color="auto"/>
        <w:left w:val="none" w:sz="0" w:space="0" w:color="auto"/>
        <w:bottom w:val="none" w:sz="0" w:space="0" w:color="auto"/>
        <w:right w:val="none" w:sz="0" w:space="0" w:color="auto"/>
      </w:divBdr>
    </w:div>
    <w:div w:id="1321081496">
      <w:bodyDiv w:val="1"/>
      <w:marLeft w:val="0"/>
      <w:marRight w:val="0"/>
      <w:marTop w:val="0"/>
      <w:marBottom w:val="0"/>
      <w:divBdr>
        <w:top w:val="none" w:sz="0" w:space="0" w:color="auto"/>
        <w:left w:val="none" w:sz="0" w:space="0" w:color="auto"/>
        <w:bottom w:val="none" w:sz="0" w:space="0" w:color="auto"/>
        <w:right w:val="none" w:sz="0" w:space="0" w:color="auto"/>
      </w:divBdr>
    </w:div>
    <w:div w:id="1326007222">
      <w:bodyDiv w:val="1"/>
      <w:marLeft w:val="0"/>
      <w:marRight w:val="0"/>
      <w:marTop w:val="0"/>
      <w:marBottom w:val="0"/>
      <w:divBdr>
        <w:top w:val="none" w:sz="0" w:space="0" w:color="auto"/>
        <w:left w:val="none" w:sz="0" w:space="0" w:color="auto"/>
        <w:bottom w:val="none" w:sz="0" w:space="0" w:color="auto"/>
        <w:right w:val="none" w:sz="0" w:space="0" w:color="auto"/>
      </w:divBdr>
    </w:div>
    <w:div w:id="1328023376">
      <w:bodyDiv w:val="1"/>
      <w:marLeft w:val="0"/>
      <w:marRight w:val="0"/>
      <w:marTop w:val="0"/>
      <w:marBottom w:val="0"/>
      <w:divBdr>
        <w:top w:val="none" w:sz="0" w:space="0" w:color="auto"/>
        <w:left w:val="none" w:sz="0" w:space="0" w:color="auto"/>
        <w:bottom w:val="none" w:sz="0" w:space="0" w:color="auto"/>
        <w:right w:val="none" w:sz="0" w:space="0" w:color="auto"/>
      </w:divBdr>
    </w:div>
    <w:div w:id="1350840638">
      <w:bodyDiv w:val="1"/>
      <w:marLeft w:val="0"/>
      <w:marRight w:val="0"/>
      <w:marTop w:val="0"/>
      <w:marBottom w:val="0"/>
      <w:divBdr>
        <w:top w:val="none" w:sz="0" w:space="0" w:color="auto"/>
        <w:left w:val="none" w:sz="0" w:space="0" w:color="auto"/>
        <w:bottom w:val="none" w:sz="0" w:space="0" w:color="auto"/>
        <w:right w:val="none" w:sz="0" w:space="0" w:color="auto"/>
      </w:divBdr>
    </w:div>
    <w:div w:id="1357733825">
      <w:bodyDiv w:val="1"/>
      <w:marLeft w:val="0"/>
      <w:marRight w:val="0"/>
      <w:marTop w:val="0"/>
      <w:marBottom w:val="0"/>
      <w:divBdr>
        <w:top w:val="none" w:sz="0" w:space="0" w:color="auto"/>
        <w:left w:val="none" w:sz="0" w:space="0" w:color="auto"/>
        <w:bottom w:val="none" w:sz="0" w:space="0" w:color="auto"/>
        <w:right w:val="none" w:sz="0" w:space="0" w:color="auto"/>
      </w:divBdr>
    </w:div>
    <w:div w:id="1366130370">
      <w:bodyDiv w:val="1"/>
      <w:marLeft w:val="0"/>
      <w:marRight w:val="0"/>
      <w:marTop w:val="0"/>
      <w:marBottom w:val="0"/>
      <w:divBdr>
        <w:top w:val="none" w:sz="0" w:space="0" w:color="auto"/>
        <w:left w:val="none" w:sz="0" w:space="0" w:color="auto"/>
        <w:bottom w:val="none" w:sz="0" w:space="0" w:color="auto"/>
        <w:right w:val="none" w:sz="0" w:space="0" w:color="auto"/>
      </w:divBdr>
    </w:div>
    <w:div w:id="1367222058">
      <w:bodyDiv w:val="1"/>
      <w:marLeft w:val="0"/>
      <w:marRight w:val="0"/>
      <w:marTop w:val="0"/>
      <w:marBottom w:val="0"/>
      <w:divBdr>
        <w:top w:val="none" w:sz="0" w:space="0" w:color="auto"/>
        <w:left w:val="none" w:sz="0" w:space="0" w:color="auto"/>
        <w:bottom w:val="none" w:sz="0" w:space="0" w:color="auto"/>
        <w:right w:val="none" w:sz="0" w:space="0" w:color="auto"/>
      </w:divBdr>
    </w:div>
    <w:div w:id="1367412627">
      <w:bodyDiv w:val="1"/>
      <w:marLeft w:val="0"/>
      <w:marRight w:val="0"/>
      <w:marTop w:val="0"/>
      <w:marBottom w:val="0"/>
      <w:divBdr>
        <w:top w:val="none" w:sz="0" w:space="0" w:color="auto"/>
        <w:left w:val="none" w:sz="0" w:space="0" w:color="auto"/>
        <w:bottom w:val="none" w:sz="0" w:space="0" w:color="auto"/>
        <w:right w:val="none" w:sz="0" w:space="0" w:color="auto"/>
      </w:divBdr>
    </w:div>
    <w:div w:id="1368794030">
      <w:bodyDiv w:val="1"/>
      <w:marLeft w:val="0"/>
      <w:marRight w:val="0"/>
      <w:marTop w:val="0"/>
      <w:marBottom w:val="0"/>
      <w:divBdr>
        <w:top w:val="none" w:sz="0" w:space="0" w:color="auto"/>
        <w:left w:val="none" w:sz="0" w:space="0" w:color="auto"/>
        <w:bottom w:val="none" w:sz="0" w:space="0" w:color="auto"/>
        <w:right w:val="none" w:sz="0" w:space="0" w:color="auto"/>
      </w:divBdr>
    </w:div>
    <w:div w:id="1368994680">
      <w:bodyDiv w:val="1"/>
      <w:marLeft w:val="0"/>
      <w:marRight w:val="0"/>
      <w:marTop w:val="0"/>
      <w:marBottom w:val="0"/>
      <w:divBdr>
        <w:top w:val="none" w:sz="0" w:space="0" w:color="auto"/>
        <w:left w:val="none" w:sz="0" w:space="0" w:color="auto"/>
        <w:bottom w:val="none" w:sz="0" w:space="0" w:color="auto"/>
        <w:right w:val="none" w:sz="0" w:space="0" w:color="auto"/>
      </w:divBdr>
    </w:div>
    <w:div w:id="1370690885">
      <w:bodyDiv w:val="1"/>
      <w:marLeft w:val="0"/>
      <w:marRight w:val="0"/>
      <w:marTop w:val="0"/>
      <w:marBottom w:val="0"/>
      <w:divBdr>
        <w:top w:val="none" w:sz="0" w:space="0" w:color="auto"/>
        <w:left w:val="none" w:sz="0" w:space="0" w:color="auto"/>
        <w:bottom w:val="none" w:sz="0" w:space="0" w:color="auto"/>
        <w:right w:val="none" w:sz="0" w:space="0" w:color="auto"/>
      </w:divBdr>
    </w:div>
    <w:div w:id="1371413624">
      <w:bodyDiv w:val="1"/>
      <w:marLeft w:val="0"/>
      <w:marRight w:val="0"/>
      <w:marTop w:val="0"/>
      <w:marBottom w:val="0"/>
      <w:divBdr>
        <w:top w:val="none" w:sz="0" w:space="0" w:color="auto"/>
        <w:left w:val="none" w:sz="0" w:space="0" w:color="auto"/>
        <w:bottom w:val="none" w:sz="0" w:space="0" w:color="auto"/>
        <w:right w:val="none" w:sz="0" w:space="0" w:color="auto"/>
      </w:divBdr>
    </w:div>
    <w:div w:id="1374620000">
      <w:bodyDiv w:val="1"/>
      <w:marLeft w:val="0"/>
      <w:marRight w:val="0"/>
      <w:marTop w:val="0"/>
      <w:marBottom w:val="0"/>
      <w:divBdr>
        <w:top w:val="none" w:sz="0" w:space="0" w:color="auto"/>
        <w:left w:val="none" w:sz="0" w:space="0" w:color="auto"/>
        <w:bottom w:val="none" w:sz="0" w:space="0" w:color="auto"/>
        <w:right w:val="none" w:sz="0" w:space="0" w:color="auto"/>
      </w:divBdr>
    </w:div>
    <w:div w:id="1379159932">
      <w:bodyDiv w:val="1"/>
      <w:marLeft w:val="0"/>
      <w:marRight w:val="0"/>
      <w:marTop w:val="0"/>
      <w:marBottom w:val="0"/>
      <w:divBdr>
        <w:top w:val="none" w:sz="0" w:space="0" w:color="auto"/>
        <w:left w:val="none" w:sz="0" w:space="0" w:color="auto"/>
        <w:bottom w:val="none" w:sz="0" w:space="0" w:color="auto"/>
        <w:right w:val="none" w:sz="0" w:space="0" w:color="auto"/>
      </w:divBdr>
    </w:div>
    <w:div w:id="1382024628">
      <w:bodyDiv w:val="1"/>
      <w:marLeft w:val="0"/>
      <w:marRight w:val="0"/>
      <w:marTop w:val="0"/>
      <w:marBottom w:val="0"/>
      <w:divBdr>
        <w:top w:val="none" w:sz="0" w:space="0" w:color="auto"/>
        <w:left w:val="none" w:sz="0" w:space="0" w:color="auto"/>
        <w:bottom w:val="none" w:sz="0" w:space="0" w:color="auto"/>
        <w:right w:val="none" w:sz="0" w:space="0" w:color="auto"/>
      </w:divBdr>
    </w:div>
    <w:div w:id="1387610269">
      <w:bodyDiv w:val="1"/>
      <w:marLeft w:val="0"/>
      <w:marRight w:val="0"/>
      <w:marTop w:val="0"/>
      <w:marBottom w:val="0"/>
      <w:divBdr>
        <w:top w:val="none" w:sz="0" w:space="0" w:color="auto"/>
        <w:left w:val="none" w:sz="0" w:space="0" w:color="auto"/>
        <w:bottom w:val="none" w:sz="0" w:space="0" w:color="auto"/>
        <w:right w:val="none" w:sz="0" w:space="0" w:color="auto"/>
      </w:divBdr>
    </w:div>
    <w:div w:id="1392533361">
      <w:bodyDiv w:val="1"/>
      <w:marLeft w:val="0"/>
      <w:marRight w:val="0"/>
      <w:marTop w:val="0"/>
      <w:marBottom w:val="0"/>
      <w:divBdr>
        <w:top w:val="none" w:sz="0" w:space="0" w:color="auto"/>
        <w:left w:val="none" w:sz="0" w:space="0" w:color="auto"/>
        <w:bottom w:val="none" w:sz="0" w:space="0" w:color="auto"/>
        <w:right w:val="none" w:sz="0" w:space="0" w:color="auto"/>
      </w:divBdr>
    </w:div>
    <w:div w:id="1411004577">
      <w:bodyDiv w:val="1"/>
      <w:marLeft w:val="0"/>
      <w:marRight w:val="0"/>
      <w:marTop w:val="0"/>
      <w:marBottom w:val="0"/>
      <w:divBdr>
        <w:top w:val="none" w:sz="0" w:space="0" w:color="auto"/>
        <w:left w:val="none" w:sz="0" w:space="0" w:color="auto"/>
        <w:bottom w:val="none" w:sz="0" w:space="0" w:color="auto"/>
        <w:right w:val="none" w:sz="0" w:space="0" w:color="auto"/>
      </w:divBdr>
    </w:div>
    <w:div w:id="1412921295">
      <w:bodyDiv w:val="1"/>
      <w:marLeft w:val="0"/>
      <w:marRight w:val="0"/>
      <w:marTop w:val="0"/>
      <w:marBottom w:val="0"/>
      <w:divBdr>
        <w:top w:val="none" w:sz="0" w:space="0" w:color="auto"/>
        <w:left w:val="none" w:sz="0" w:space="0" w:color="auto"/>
        <w:bottom w:val="none" w:sz="0" w:space="0" w:color="auto"/>
        <w:right w:val="none" w:sz="0" w:space="0" w:color="auto"/>
      </w:divBdr>
    </w:div>
    <w:div w:id="1423337196">
      <w:bodyDiv w:val="1"/>
      <w:marLeft w:val="0"/>
      <w:marRight w:val="0"/>
      <w:marTop w:val="0"/>
      <w:marBottom w:val="0"/>
      <w:divBdr>
        <w:top w:val="none" w:sz="0" w:space="0" w:color="auto"/>
        <w:left w:val="none" w:sz="0" w:space="0" w:color="auto"/>
        <w:bottom w:val="none" w:sz="0" w:space="0" w:color="auto"/>
        <w:right w:val="none" w:sz="0" w:space="0" w:color="auto"/>
      </w:divBdr>
    </w:div>
    <w:div w:id="1429083935">
      <w:bodyDiv w:val="1"/>
      <w:marLeft w:val="0"/>
      <w:marRight w:val="0"/>
      <w:marTop w:val="0"/>
      <w:marBottom w:val="0"/>
      <w:divBdr>
        <w:top w:val="none" w:sz="0" w:space="0" w:color="auto"/>
        <w:left w:val="none" w:sz="0" w:space="0" w:color="auto"/>
        <w:bottom w:val="none" w:sz="0" w:space="0" w:color="auto"/>
        <w:right w:val="none" w:sz="0" w:space="0" w:color="auto"/>
      </w:divBdr>
    </w:div>
    <w:div w:id="1439250981">
      <w:bodyDiv w:val="1"/>
      <w:marLeft w:val="0"/>
      <w:marRight w:val="0"/>
      <w:marTop w:val="0"/>
      <w:marBottom w:val="0"/>
      <w:divBdr>
        <w:top w:val="none" w:sz="0" w:space="0" w:color="auto"/>
        <w:left w:val="none" w:sz="0" w:space="0" w:color="auto"/>
        <w:bottom w:val="none" w:sz="0" w:space="0" w:color="auto"/>
        <w:right w:val="none" w:sz="0" w:space="0" w:color="auto"/>
      </w:divBdr>
    </w:div>
    <w:div w:id="1441342989">
      <w:bodyDiv w:val="1"/>
      <w:marLeft w:val="0"/>
      <w:marRight w:val="0"/>
      <w:marTop w:val="0"/>
      <w:marBottom w:val="0"/>
      <w:divBdr>
        <w:top w:val="none" w:sz="0" w:space="0" w:color="auto"/>
        <w:left w:val="none" w:sz="0" w:space="0" w:color="auto"/>
        <w:bottom w:val="none" w:sz="0" w:space="0" w:color="auto"/>
        <w:right w:val="none" w:sz="0" w:space="0" w:color="auto"/>
      </w:divBdr>
    </w:div>
    <w:div w:id="1448312670">
      <w:bodyDiv w:val="1"/>
      <w:marLeft w:val="0"/>
      <w:marRight w:val="0"/>
      <w:marTop w:val="0"/>
      <w:marBottom w:val="0"/>
      <w:divBdr>
        <w:top w:val="none" w:sz="0" w:space="0" w:color="auto"/>
        <w:left w:val="none" w:sz="0" w:space="0" w:color="auto"/>
        <w:bottom w:val="none" w:sz="0" w:space="0" w:color="auto"/>
        <w:right w:val="none" w:sz="0" w:space="0" w:color="auto"/>
      </w:divBdr>
    </w:div>
    <w:div w:id="1454783383">
      <w:bodyDiv w:val="1"/>
      <w:marLeft w:val="0"/>
      <w:marRight w:val="0"/>
      <w:marTop w:val="0"/>
      <w:marBottom w:val="0"/>
      <w:divBdr>
        <w:top w:val="none" w:sz="0" w:space="0" w:color="auto"/>
        <w:left w:val="none" w:sz="0" w:space="0" w:color="auto"/>
        <w:bottom w:val="none" w:sz="0" w:space="0" w:color="auto"/>
        <w:right w:val="none" w:sz="0" w:space="0" w:color="auto"/>
      </w:divBdr>
    </w:div>
    <w:div w:id="1455249331">
      <w:bodyDiv w:val="1"/>
      <w:marLeft w:val="0"/>
      <w:marRight w:val="0"/>
      <w:marTop w:val="0"/>
      <w:marBottom w:val="0"/>
      <w:divBdr>
        <w:top w:val="none" w:sz="0" w:space="0" w:color="auto"/>
        <w:left w:val="none" w:sz="0" w:space="0" w:color="auto"/>
        <w:bottom w:val="none" w:sz="0" w:space="0" w:color="auto"/>
        <w:right w:val="none" w:sz="0" w:space="0" w:color="auto"/>
      </w:divBdr>
    </w:div>
    <w:div w:id="1457797680">
      <w:bodyDiv w:val="1"/>
      <w:marLeft w:val="0"/>
      <w:marRight w:val="0"/>
      <w:marTop w:val="0"/>
      <w:marBottom w:val="0"/>
      <w:divBdr>
        <w:top w:val="none" w:sz="0" w:space="0" w:color="auto"/>
        <w:left w:val="none" w:sz="0" w:space="0" w:color="auto"/>
        <w:bottom w:val="none" w:sz="0" w:space="0" w:color="auto"/>
        <w:right w:val="none" w:sz="0" w:space="0" w:color="auto"/>
      </w:divBdr>
    </w:div>
    <w:div w:id="1475103094">
      <w:bodyDiv w:val="1"/>
      <w:marLeft w:val="0"/>
      <w:marRight w:val="0"/>
      <w:marTop w:val="0"/>
      <w:marBottom w:val="0"/>
      <w:divBdr>
        <w:top w:val="none" w:sz="0" w:space="0" w:color="auto"/>
        <w:left w:val="none" w:sz="0" w:space="0" w:color="auto"/>
        <w:bottom w:val="none" w:sz="0" w:space="0" w:color="auto"/>
        <w:right w:val="none" w:sz="0" w:space="0" w:color="auto"/>
      </w:divBdr>
    </w:div>
    <w:div w:id="1476483578">
      <w:bodyDiv w:val="1"/>
      <w:marLeft w:val="0"/>
      <w:marRight w:val="0"/>
      <w:marTop w:val="0"/>
      <w:marBottom w:val="0"/>
      <w:divBdr>
        <w:top w:val="none" w:sz="0" w:space="0" w:color="auto"/>
        <w:left w:val="none" w:sz="0" w:space="0" w:color="auto"/>
        <w:bottom w:val="none" w:sz="0" w:space="0" w:color="auto"/>
        <w:right w:val="none" w:sz="0" w:space="0" w:color="auto"/>
      </w:divBdr>
    </w:div>
    <w:div w:id="1477718315">
      <w:bodyDiv w:val="1"/>
      <w:marLeft w:val="0"/>
      <w:marRight w:val="0"/>
      <w:marTop w:val="0"/>
      <w:marBottom w:val="0"/>
      <w:divBdr>
        <w:top w:val="none" w:sz="0" w:space="0" w:color="auto"/>
        <w:left w:val="none" w:sz="0" w:space="0" w:color="auto"/>
        <w:bottom w:val="none" w:sz="0" w:space="0" w:color="auto"/>
        <w:right w:val="none" w:sz="0" w:space="0" w:color="auto"/>
      </w:divBdr>
    </w:div>
    <w:div w:id="1481069537">
      <w:bodyDiv w:val="1"/>
      <w:marLeft w:val="0"/>
      <w:marRight w:val="0"/>
      <w:marTop w:val="0"/>
      <w:marBottom w:val="0"/>
      <w:divBdr>
        <w:top w:val="none" w:sz="0" w:space="0" w:color="auto"/>
        <w:left w:val="none" w:sz="0" w:space="0" w:color="auto"/>
        <w:bottom w:val="none" w:sz="0" w:space="0" w:color="auto"/>
        <w:right w:val="none" w:sz="0" w:space="0" w:color="auto"/>
      </w:divBdr>
    </w:div>
    <w:div w:id="1481460457">
      <w:bodyDiv w:val="1"/>
      <w:marLeft w:val="0"/>
      <w:marRight w:val="0"/>
      <w:marTop w:val="0"/>
      <w:marBottom w:val="0"/>
      <w:divBdr>
        <w:top w:val="none" w:sz="0" w:space="0" w:color="auto"/>
        <w:left w:val="none" w:sz="0" w:space="0" w:color="auto"/>
        <w:bottom w:val="none" w:sz="0" w:space="0" w:color="auto"/>
        <w:right w:val="none" w:sz="0" w:space="0" w:color="auto"/>
      </w:divBdr>
    </w:div>
    <w:div w:id="1483351382">
      <w:bodyDiv w:val="1"/>
      <w:marLeft w:val="0"/>
      <w:marRight w:val="0"/>
      <w:marTop w:val="0"/>
      <w:marBottom w:val="0"/>
      <w:divBdr>
        <w:top w:val="none" w:sz="0" w:space="0" w:color="auto"/>
        <w:left w:val="none" w:sz="0" w:space="0" w:color="auto"/>
        <w:bottom w:val="none" w:sz="0" w:space="0" w:color="auto"/>
        <w:right w:val="none" w:sz="0" w:space="0" w:color="auto"/>
      </w:divBdr>
    </w:div>
    <w:div w:id="1488939637">
      <w:bodyDiv w:val="1"/>
      <w:marLeft w:val="0"/>
      <w:marRight w:val="0"/>
      <w:marTop w:val="0"/>
      <w:marBottom w:val="0"/>
      <w:divBdr>
        <w:top w:val="none" w:sz="0" w:space="0" w:color="auto"/>
        <w:left w:val="none" w:sz="0" w:space="0" w:color="auto"/>
        <w:bottom w:val="none" w:sz="0" w:space="0" w:color="auto"/>
        <w:right w:val="none" w:sz="0" w:space="0" w:color="auto"/>
      </w:divBdr>
    </w:div>
    <w:div w:id="1489789182">
      <w:bodyDiv w:val="1"/>
      <w:marLeft w:val="0"/>
      <w:marRight w:val="0"/>
      <w:marTop w:val="0"/>
      <w:marBottom w:val="0"/>
      <w:divBdr>
        <w:top w:val="none" w:sz="0" w:space="0" w:color="auto"/>
        <w:left w:val="none" w:sz="0" w:space="0" w:color="auto"/>
        <w:bottom w:val="none" w:sz="0" w:space="0" w:color="auto"/>
        <w:right w:val="none" w:sz="0" w:space="0" w:color="auto"/>
      </w:divBdr>
    </w:div>
    <w:div w:id="1490049365">
      <w:bodyDiv w:val="1"/>
      <w:marLeft w:val="0"/>
      <w:marRight w:val="0"/>
      <w:marTop w:val="0"/>
      <w:marBottom w:val="0"/>
      <w:divBdr>
        <w:top w:val="none" w:sz="0" w:space="0" w:color="auto"/>
        <w:left w:val="none" w:sz="0" w:space="0" w:color="auto"/>
        <w:bottom w:val="none" w:sz="0" w:space="0" w:color="auto"/>
        <w:right w:val="none" w:sz="0" w:space="0" w:color="auto"/>
      </w:divBdr>
    </w:div>
    <w:div w:id="1491629759">
      <w:bodyDiv w:val="1"/>
      <w:marLeft w:val="0"/>
      <w:marRight w:val="0"/>
      <w:marTop w:val="0"/>
      <w:marBottom w:val="0"/>
      <w:divBdr>
        <w:top w:val="none" w:sz="0" w:space="0" w:color="auto"/>
        <w:left w:val="none" w:sz="0" w:space="0" w:color="auto"/>
        <w:bottom w:val="none" w:sz="0" w:space="0" w:color="auto"/>
        <w:right w:val="none" w:sz="0" w:space="0" w:color="auto"/>
      </w:divBdr>
    </w:div>
    <w:div w:id="1494492188">
      <w:bodyDiv w:val="1"/>
      <w:marLeft w:val="0"/>
      <w:marRight w:val="0"/>
      <w:marTop w:val="0"/>
      <w:marBottom w:val="0"/>
      <w:divBdr>
        <w:top w:val="none" w:sz="0" w:space="0" w:color="auto"/>
        <w:left w:val="none" w:sz="0" w:space="0" w:color="auto"/>
        <w:bottom w:val="none" w:sz="0" w:space="0" w:color="auto"/>
        <w:right w:val="none" w:sz="0" w:space="0" w:color="auto"/>
      </w:divBdr>
    </w:div>
    <w:div w:id="1495952186">
      <w:bodyDiv w:val="1"/>
      <w:marLeft w:val="0"/>
      <w:marRight w:val="0"/>
      <w:marTop w:val="0"/>
      <w:marBottom w:val="0"/>
      <w:divBdr>
        <w:top w:val="none" w:sz="0" w:space="0" w:color="auto"/>
        <w:left w:val="none" w:sz="0" w:space="0" w:color="auto"/>
        <w:bottom w:val="none" w:sz="0" w:space="0" w:color="auto"/>
        <w:right w:val="none" w:sz="0" w:space="0" w:color="auto"/>
      </w:divBdr>
    </w:div>
    <w:div w:id="1499268008">
      <w:bodyDiv w:val="1"/>
      <w:marLeft w:val="0"/>
      <w:marRight w:val="0"/>
      <w:marTop w:val="0"/>
      <w:marBottom w:val="0"/>
      <w:divBdr>
        <w:top w:val="none" w:sz="0" w:space="0" w:color="auto"/>
        <w:left w:val="none" w:sz="0" w:space="0" w:color="auto"/>
        <w:bottom w:val="none" w:sz="0" w:space="0" w:color="auto"/>
        <w:right w:val="none" w:sz="0" w:space="0" w:color="auto"/>
      </w:divBdr>
    </w:div>
    <w:div w:id="1499342418">
      <w:bodyDiv w:val="1"/>
      <w:marLeft w:val="0"/>
      <w:marRight w:val="0"/>
      <w:marTop w:val="0"/>
      <w:marBottom w:val="0"/>
      <w:divBdr>
        <w:top w:val="none" w:sz="0" w:space="0" w:color="auto"/>
        <w:left w:val="none" w:sz="0" w:space="0" w:color="auto"/>
        <w:bottom w:val="none" w:sz="0" w:space="0" w:color="auto"/>
        <w:right w:val="none" w:sz="0" w:space="0" w:color="auto"/>
      </w:divBdr>
    </w:div>
    <w:div w:id="1503474443">
      <w:bodyDiv w:val="1"/>
      <w:marLeft w:val="0"/>
      <w:marRight w:val="0"/>
      <w:marTop w:val="0"/>
      <w:marBottom w:val="0"/>
      <w:divBdr>
        <w:top w:val="none" w:sz="0" w:space="0" w:color="auto"/>
        <w:left w:val="none" w:sz="0" w:space="0" w:color="auto"/>
        <w:bottom w:val="none" w:sz="0" w:space="0" w:color="auto"/>
        <w:right w:val="none" w:sz="0" w:space="0" w:color="auto"/>
      </w:divBdr>
    </w:div>
    <w:div w:id="1504471677">
      <w:bodyDiv w:val="1"/>
      <w:marLeft w:val="0"/>
      <w:marRight w:val="0"/>
      <w:marTop w:val="0"/>
      <w:marBottom w:val="0"/>
      <w:divBdr>
        <w:top w:val="none" w:sz="0" w:space="0" w:color="auto"/>
        <w:left w:val="none" w:sz="0" w:space="0" w:color="auto"/>
        <w:bottom w:val="none" w:sz="0" w:space="0" w:color="auto"/>
        <w:right w:val="none" w:sz="0" w:space="0" w:color="auto"/>
      </w:divBdr>
    </w:div>
    <w:div w:id="1505052080">
      <w:bodyDiv w:val="1"/>
      <w:marLeft w:val="0"/>
      <w:marRight w:val="0"/>
      <w:marTop w:val="0"/>
      <w:marBottom w:val="0"/>
      <w:divBdr>
        <w:top w:val="none" w:sz="0" w:space="0" w:color="auto"/>
        <w:left w:val="none" w:sz="0" w:space="0" w:color="auto"/>
        <w:bottom w:val="none" w:sz="0" w:space="0" w:color="auto"/>
        <w:right w:val="none" w:sz="0" w:space="0" w:color="auto"/>
      </w:divBdr>
    </w:div>
    <w:div w:id="1507865710">
      <w:bodyDiv w:val="1"/>
      <w:marLeft w:val="0"/>
      <w:marRight w:val="0"/>
      <w:marTop w:val="0"/>
      <w:marBottom w:val="0"/>
      <w:divBdr>
        <w:top w:val="none" w:sz="0" w:space="0" w:color="auto"/>
        <w:left w:val="none" w:sz="0" w:space="0" w:color="auto"/>
        <w:bottom w:val="none" w:sz="0" w:space="0" w:color="auto"/>
        <w:right w:val="none" w:sz="0" w:space="0" w:color="auto"/>
      </w:divBdr>
    </w:div>
    <w:div w:id="1514764417">
      <w:bodyDiv w:val="1"/>
      <w:marLeft w:val="0"/>
      <w:marRight w:val="0"/>
      <w:marTop w:val="0"/>
      <w:marBottom w:val="0"/>
      <w:divBdr>
        <w:top w:val="none" w:sz="0" w:space="0" w:color="auto"/>
        <w:left w:val="none" w:sz="0" w:space="0" w:color="auto"/>
        <w:bottom w:val="none" w:sz="0" w:space="0" w:color="auto"/>
        <w:right w:val="none" w:sz="0" w:space="0" w:color="auto"/>
      </w:divBdr>
    </w:div>
    <w:div w:id="1523544442">
      <w:bodyDiv w:val="1"/>
      <w:marLeft w:val="0"/>
      <w:marRight w:val="0"/>
      <w:marTop w:val="0"/>
      <w:marBottom w:val="0"/>
      <w:divBdr>
        <w:top w:val="none" w:sz="0" w:space="0" w:color="auto"/>
        <w:left w:val="none" w:sz="0" w:space="0" w:color="auto"/>
        <w:bottom w:val="none" w:sz="0" w:space="0" w:color="auto"/>
        <w:right w:val="none" w:sz="0" w:space="0" w:color="auto"/>
      </w:divBdr>
    </w:div>
    <w:div w:id="1529179319">
      <w:bodyDiv w:val="1"/>
      <w:marLeft w:val="0"/>
      <w:marRight w:val="0"/>
      <w:marTop w:val="0"/>
      <w:marBottom w:val="0"/>
      <w:divBdr>
        <w:top w:val="none" w:sz="0" w:space="0" w:color="auto"/>
        <w:left w:val="none" w:sz="0" w:space="0" w:color="auto"/>
        <w:bottom w:val="none" w:sz="0" w:space="0" w:color="auto"/>
        <w:right w:val="none" w:sz="0" w:space="0" w:color="auto"/>
      </w:divBdr>
    </w:div>
    <w:div w:id="1537083176">
      <w:bodyDiv w:val="1"/>
      <w:marLeft w:val="0"/>
      <w:marRight w:val="0"/>
      <w:marTop w:val="0"/>
      <w:marBottom w:val="0"/>
      <w:divBdr>
        <w:top w:val="none" w:sz="0" w:space="0" w:color="auto"/>
        <w:left w:val="none" w:sz="0" w:space="0" w:color="auto"/>
        <w:bottom w:val="none" w:sz="0" w:space="0" w:color="auto"/>
        <w:right w:val="none" w:sz="0" w:space="0" w:color="auto"/>
      </w:divBdr>
    </w:div>
    <w:div w:id="1537161142">
      <w:bodyDiv w:val="1"/>
      <w:marLeft w:val="0"/>
      <w:marRight w:val="0"/>
      <w:marTop w:val="0"/>
      <w:marBottom w:val="0"/>
      <w:divBdr>
        <w:top w:val="none" w:sz="0" w:space="0" w:color="auto"/>
        <w:left w:val="none" w:sz="0" w:space="0" w:color="auto"/>
        <w:bottom w:val="none" w:sz="0" w:space="0" w:color="auto"/>
        <w:right w:val="none" w:sz="0" w:space="0" w:color="auto"/>
      </w:divBdr>
    </w:div>
    <w:div w:id="1553007480">
      <w:bodyDiv w:val="1"/>
      <w:marLeft w:val="0"/>
      <w:marRight w:val="0"/>
      <w:marTop w:val="0"/>
      <w:marBottom w:val="0"/>
      <w:divBdr>
        <w:top w:val="none" w:sz="0" w:space="0" w:color="auto"/>
        <w:left w:val="none" w:sz="0" w:space="0" w:color="auto"/>
        <w:bottom w:val="none" w:sz="0" w:space="0" w:color="auto"/>
        <w:right w:val="none" w:sz="0" w:space="0" w:color="auto"/>
      </w:divBdr>
    </w:div>
    <w:div w:id="1556703169">
      <w:bodyDiv w:val="1"/>
      <w:marLeft w:val="0"/>
      <w:marRight w:val="0"/>
      <w:marTop w:val="0"/>
      <w:marBottom w:val="0"/>
      <w:divBdr>
        <w:top w:val="none" w:sz="0" w:space="0" w:color="auto"/>
        <w:left w:val="none" w:sz="0" w:space="0" w:color="auto"/>
        <w:bottom w:val="none" w:sz="0" w:space="0" w:color="auto"/>
        <w:right w:val="none" w:sz="0" w:space="0" w:color="auto"/>
      </w:divBdr>
    </w:div>
    <w:div w:id="1556965663">
      <w:bodyDiv w:val="1"/>
      <w:marLeft w:val="0"/>
      <w:marRight w:val="0"/>
      <w:marTop w:val="0"/>
      <w:marBottom w:val="0"/>
      <w:divBdr>
        <w:top w:val="none" w:sz="0" w:space="0" w:color="auto"/>
        <w:left w:val="none" w:sz="0" w:space="0" w:color="auto"/>
        <w:bottom w:val="none" w:sz="0" w:space="0" w:color="auto"/>
        <w:right w:val="none" w:sz="0" w:space="0" w:color="auto"/>
      </w:divBdr>
    </w:div>
    <w:div w:id="1561748555">
      <w:bodyDiv w:val="1"/>
      <w:marLeft w:val="0"/>
      <w:marRight w:val="0"/>
      <w:marTop w:val="0"/>
      <w:marBottom w:val="0"/>
      <w:divBdr>
        <w:top w:val="none" w:sz="0" w:space="0" w:color="auto"/>
        <w:left w:val="none" w:sz="0" w:space="0" w:color="auto"/>
        <w:bottom w:val="none" w:sz="0" w:space="0" w:color="auto"/>
        <w:right w:val="none" w:sz="0" w:space="0" w:color="auto"/>
      </w:divBdr>
    </w:div>
    <w:div w:id="1564369832">
      <w:bodyDiv w:val="1"/>
      <w:marLeft w:val="0"/>
      <w:marRight w:val="0"/>
      <w:marTop w:val="0"/>
      <w:marBottom w:val="0"/>
      <w:divBdr>
        <w:top w:val="none" w:sz="0" w:space="0" w:color="auto"/>
        <w:left w:val="none" w:sz="0" w:space="0" w:color="auto"/>
        <w:bottom w:val="none" w:sz="0" w:space="0" w:color="auto"/>
        <w:right w:val="none" w:sz="0" w:space="0" w:color="auto"/>
      </w:divBdr>
    </w:div>
    <w:div w:id="1568150754">
      <w:bodyDiv w:val="1"/>
      <w:marLeft w:val="0"/>
      <w:marRight w:val="0"/>
      <w:marTop w:val="0"/>
      <w:marBottom w:val="0"/>
      <w:divBdr>
        <w:top w:val="none" w:sz="0" w:space="0" w:color="auto"/>
        <w:left w:val="none" w:sz="0" w:space="0" w:color="auto"/>
        <w:bottom w:val="none" w:sz="0" w:space="0" w:color="auto"/>
        <w:right w:val="none" w:sz="0" w:space="0" w:color="auto"/>
      </w:divBdr>
    </w:div>
    <w:div w:id="1569922632">
      <w:bodyDiv w:val="1"/>
      <w:marLeft w:val="0"/>
      <w:marRight w:val="0"/>
      <w:marTop w:val="0"/>
      <w:marBottom w:val="0"/>
      <w:divBdr>
        <w:top w:val="none" w:sz="0" w:space="0" w:color="auto"/>
        <w:left w:val="none" w:sz="0" w:space="0" w:color="auto"/>
        <w:bottom w:val="none" w:sz="0" w:space="0" w:color="auto"/>
        <w:right w:val="none" w:sz="0" w:space="0" w:color="auto"/>
      </w:divBdr>
    </w:div>
    <w:div w:id="1576086307">
      <w:bodyDiv w:val="1"/>
      <w:marLeft w:val="0"/>
      <w:marRight w:val="0"/>
      <w:marTop w:val="0"/>
      <w:marBottom w:val="0"/>
      <w:divBdr>
        <w:top w:val="none" w:sz="0" w:space="0" w:color="auto"/>
        <w:left w:val="none" w:sz="0" w:space="0" w:color="auto"/>
        <w:bottom w:val="none" w:sz="0" w:space="0" w:color="auto"/>
        <w:right w:val="none" w:sz="0" w:space="0" w:color="auto"/>
      </w:divBdr>
    </w:div>
    <w:div w:id="1581594533">
      <w:bodyDiv w:val="1"/>
      <w:marLeft w:val="0"/>
      <w:marRight w:val="0"/>
      <w:marTop w:val="0"/>
      <w:marBottom w:val="0"/>
      <w:divBdr>
        <w:top w:val="none" w:sz="0" w:space="0" w:color="auto"/>
        <w:left w:val="none" w:sz="0" w:space="0" w:color="auto"/>
        <w:bottom w:val="none" w:sz="0" w:space="0" w:color="auto"/>
        <w:right w:val="none" w:sz="0" w:space="0" w:color="auto"/>
      </w:divBdr>
    </w:div>
    <w:div w:id="1582522286">
      <w:bodyDiv w:val="1"/>
      <w:marLeft w:val="0"/>
      <w:marRight w:val="0"/>
      <w:marTop w:val="0"/>
      <w:marBottom w:val="0"/>
      <w:divBdr>
        <w:top w:val="none" w:sz="0" w:space="0" w:color="auto"/>
        <w:left w:val="none" w:sz="0" w:space="0" w:color="auto"/>
        <w:bottom w:val="none" w:sz="0" w:space="0" w:color="auto"/>
        <w:right w:val="none" w:sz="0" w:space="0" w:color="auto"/>
      </w:divBdr>
    </w:div>
    <w:div w:id="1594898024">
      <w:bodyDiv w:val="1"/>
      <w:marLeft w:val="0"/>
      <w:marRight w:val="0"/>
      <w:marTop w:val="0"/>
      <w:marBottom w:val="0"/>
      <w:divBdr>
        <w:top w:val="none" w:sz="0" w:space="0" w:color="auto"/>
        <w:left w:val="none" w:sz="0" w:space="0" w:color="auto"/>
        <w:bottom w:val="none" w:sz="0" w:space="0" w:color="auto"/>
        <w:right w:val="none" w:sz="0" w:space="0" w:color="auto"/>
      </w:divBdr>
    </w:div>
    <w:div w:id="1603101098">
      <w:bodyDiv w:val="1"/>
      <w:marLeft w:val="0"/>
      <w:marRight w:val="0"/>
      <w:marTop w:val="0"/>
      <w:marBottom w:val="0"/>
      <w:divBdr>
        <w:top w:val="none" w:sz="0" w:space="0" w:color="auto"/>
        <w:left w:val="none" w:sz="0" w:space="0" w:color="auto"/>
        <w:bottom w:val="none" w:sz="0" w:space="0" w:color="auto"/>
        <w:right w:val="none" w:sz="0" w:space="0" w:color="auto"/>
      </w:divBdr>
    </w:div>
    <w:div w:id="1603420521">
      <w:bodyDiv w:val="1"/>
      <w:marLeft w:val="0"/>
      <w:marRight w:val="0"/>
      <w:marTop w:val="0"/>
      <w:marBottom w:val="0"/>
      <w:divBdr>
        <w:top w:val="none" w:sz="0" w:space="0" w:color="auto"/>
        <w:left w:val="none" w:sz="0" w:space="0" w:color="auto"/>
        <w:bottom w:val="none" w:sz="0" w:space="0" w:color="auto"/>
        <w:right w:val="none" w:sz="0" w:space="0" w:color="auto"/>
      </w:divBdr>
    </w:div>
    <w:div w:id="1609972186">
      <w:bodyDiv w:val="1"/>
      <w:marLeft w:val="0"/>
      <w:marRight w:val="0"/>
      <w:marTop w:val="0"/>
      <w:marBottom w:val="0"/>
      <w:divBdr>
        <w:top w:val="none" w:sz="0" w:space="0" w:color="auto"/>
        <w:left w:val="none" w:sz="0" w:space="0" w:color="auto"/>
        <w:bottom w:val="none" w:sz="0" w:space="0" w:color="auto"/>
        <w:right w:val="none" w:sz="0" w:space="0" w:color="auto"/>
      </w:divBdr>
    </w:div>
    <w:div w:id="1610620064">
      <w:bodyDiv w:val="1"/>
      <w:marLeft w:val="0"/>
      <w:marRight w:val="0"/>
      <w:marTop w:val="0"/>
      <w:marBottom w:val="0"/>
      <w:divBdr>
        <w:top w:val="none" w:sz="0" w:space="0" w:color="auto"/>
        <w:left w:val="none" w:sz="0" w:space="0" w:color="auto"/>
        <w:bottom w:val="none" w:sz="0" w:space="0" w:color="auto"/>
        <w:right w:val="none" w:sz="0" w:space="0" w:color="auto"/>
      </w:divBdr>
    </w:div>
    <w:div w:id="1611932078">
      <w:bodyDiv w:val="1"/>
      <w:marLeft w:val="0"/>
      <w:marRight w:val="0"/>
      <w:marTop w:val="0"/>
      <w:marBottom w:val="0"/>
      <w:divBdr>
        <w:top w:val="none" w:sz="0" w:space="0" w:color="auto"/>
        <w:left w:val="none" w:sz="0" w:space="0" w:color="auto"/>
        <w:bottom w:val="none" w:sz="0" w:space="0" w:color="auto"/>
        <w:right w:val="none" w:sz="0" w:space="0" w:color="auto"/>
      </w:divBdr>
    </w:div>
    <w:div w:id="1613325048">
      <w:bodyDiv w:val="1"/>
      <w:marLeft w:val="0"/>
      <w:marRight w:val="0"/>
      <w:marTop w:val="0"/>
      <w:marBottom w:val="0"/>
      <w:divBdr>
        <w:top w:val="none" w:sz="0" w:space="0" w:color="auto"/>
        <w:left w:val="none" w:sz="0" w:space="0" w:color="auto"/>
        <w:bottom w:val="none" w:sz="0" w:space="0" w:color="auto"/>
        <w:right w:val="none" w:sz="0" w:space="0" w:color="auto"/>
      </w:divBdr>
    </w:div>
    <w:div w:id="1615094985">
      <w:bodyDiv w:val="1"/>
      <w:marLeft w:val="0"/>
      <w:marRight w:val="0"/>
      <w:marTop w:val="0"/>
      <w:marBottom w:val="0"/>
      <w:divBdr>
        <w:top w:val="none" w:sz="0" w:space="0" w:color="auto"/>
        <w:left w:val="none" w:sz="0" w:space="0" w:color="auto"/>
        <w:bottom w:val="none" w:sz="0" w:space="0" w:color="auto"/>
        <w:right w:val="none" w:sz="0" w:space="0" w:color="auto"/>
      </w:divBdr>
    </w:div>
    <w:div w:id="1621301870">
      <w:bodyDiv w:val="1"/>
      <w:marLeft w:val="0"/>
      <w:marRight w:val="0"/>
      <w:marTop w:val="0"/>
      <w:marBottom w:val="0"/>
      <w:divBdr>
        <w:top w:val="none" w:sz="0" w:space="0" w:color="auto"/>
        <w:left w:val="none" w:sz="0" w:space="0" w:color="auto"/>
        <w:bottom w:val="none" w:sz="0" w:space="0" w:color="auto"/>
        <w:right w:val="none" w:sz="0" w:space="0" w:color="auto"/>
      </w:divBdr>
    </w:div>
    <w:div w:id="1629504950">
      <w:bodyDiv w:val="1"/>
      <w:marLeft w:val="0"/>
      <w:marRight w:val="0"/>
      <w:marTop w:val="0"/>
      <w:marBottom w:val="0"/>
      <w:divBdr>
        <w:top w:val="none" w:sz="0" w:space="0" w:color="auto"/>
        <w:left w:val="none" w:sz="0" w:space="0" w:color="auto"/>
        <w:bottom w:val="none" w:sz="0" w:space="0" w:color="auto"/>
        <w:right w:val="none" w:sz="0" w:space="0" w:color="auto"/>
      </w:divBdr>
    </w:div>
    <w:div w:id="1635481136">
      <w:bodyDiv w:val="1"/>
      <w:marLeft w:val="0"/>
      <w:marRight w:val="0"/>
      <w:marTop w:val="0"/>
      <w:marBottom w:val="0"/>
      <w:divBdr>
        <w:top w:val="none" w:sz="0" w:space="0" w:color="auto"/>
        <w:left w:val="none" w:sz="0" w:space="0" w:color="auto"/>
        <w:bottom w:val="none" w:sz="0" w:space="0" w:color="auto"/>
        <w:right w:val="none" w:sz="0" w:space="0" w:color="auto"/>
      </w:divBdr>
    </w:div>
    <w:div w:id="1636326726">
      <w:bodyDiv w:val="1"/>
      <w:marLeft w:val="0"/>
      <w:marRight w:val="0"/>
      <w:marTop w:val="0"/>
      <w:marBottom w:val="0"/>
      <w:divBdr>
        <w:top w:val="none" w:sz="0" w:space="0" w:color="auto"/>
        <w:left w:val="none" w:sz="0" w:space="0" w:color="auto"/>
        <w:bottom w:val="none" w:sz="0" w:space="0" w:color="auto"/>
        <w:right w:val="none" w:sz="0" w:space="0" w:color="auto"/>
      </w:divBdr>
    </w:div>
    <w:div w:id="1637418572">
      <w:bodyDiv w:val="1"/>
      <w:marLeft w:val="0"/>
      <w:marRight w:val="0"/>
      <w:marTop w:val="0"/>
      <w:marBottom w:val="0"/>
      <w:divBdr>
        <w:top w:val="none" w:sz="0" w:space="0" w:color="auto"/>
        <w:left w:val="none" w:sz="0" w:space="0" w:color="auto"/>
        <w:bottom w:val="none" w:sz="0" w:space="0" w:color="auto"/>
        <w:right w:val="none" w:sz="0" w:space="0" w:color="auto"/>
      </w:divBdr>
    </w:div>
    <w:div w:id="1638220169">
      <w:bodyDiv w:val="1"/>
      <w:marLeft w:val="0"/>
      <w:marRight w:val="0"/>
      <w:marTop w:val="0"/>
      <w:marBottom w:val="0"/>
      <w:divBdr>
        <w:top w:val="none" w:sz="0" w:space="0" w:color="auto"/>
        <w:left w:val="none" w:sz="0" w:space="0" w:color="auto"/>
        <w:bottom w:val="none" w:sz="0" w:space="0" w:color="auto"/>
        <w:right w:val="none" w:sz="0" w:space="0" w:color="auto"/>
      </w:divBdr>
    </w:div>
    <w:div w:id="1643189572">
      <w:bodyDiv w:val="1"/>
      <w:marLeft w:val="0"/>
      <w:marRight w:val="0"/>
      <w:marTop w:val="0"/>
      <w:marBottom w:val="0"/>
      <w:divBdr>
        <w:top w:val="none" w:sz="0" w:space="0" w:color="auto"/>
        <w:left w:val="none" w:sz="0" w:space="0" w:color="auto"/>
        <w:bottom w:val="none" w:sz="0" w:space="0" w:color="auto"/>
        <w:right w:val="none" w:sz="0" w:space="0" w:color="auto"/>
      </w:divBdr>
    </w:div>
    <w:div w:id="1646272705">
      <w:bodyDiv w:val="1"/>
      <w:marLeft w:val="0"/>
      <w:marRight w:val="0"/>
      <w:marTop w:val="0"/>
      <w:marBottom w:val="0"/>
      <w:divBdr>
        <w:top w:val="none" w:sz="0" w:space="0" w:color="auto"/>
        <w:left w:val="none" w:sz="0" w:space="0" w:color="auto"/>
        <w:bottom w:val="none" w:sz="0" w:space="0" w:color="auto"/>
        <w:right w:val="none" w:sz="0" w:space="0" w:color="auto"/>
      </w:divBdr>
    </w:div>
    <w:div w:id="1647122368">
      <w:bodyDiv w:val="1"/>
      <w:marLeft w:val="0"/>
      <w:marRight w:val="0"/>
      <w:marTop w:val="0"/>
      <w:marBottom w:val="0"/>
      <w:divBdr>
        <w:top w:val="none" w:sz="0" w:space="0" w:color="auto"/>
        <w:left w:val="none" w:sz="0" w:space="0" w:color="auto"/>
        <w:bottom w:val="none" w:sz="0" w:space="0" w:color="auto"/>
        <w:right w:val="none" w:sz="0" w:space="0" w:color="auto"/>
      </w:divBdr>
    </w:div>
    <w:div w:id="1658417948">
      <w:bodyDiv w:val="1"/>
      <w:marLeft w:val="0"/>
      <w:marRight w:val="0"/>
      <w:marTop w:val="0"/>
      <w:marBottom w:val="0"/>
      <w:divBdr>
        <w:top w:val="none" w:sz="0" w:space="0" w:color="auto"/>
        <w:left w:val="none" w:sz="0" w:space="0" w:color="auto"/>
        <w:bottom w:val="none" w:sz="0" w:space="0" w:color="auto"/>
        <w:right w:val="none" w:sz="0" w:space="0" w:color="auto"/>
      </w:divBdr>
    </w:div>
    <w:div w:id="1660188352">
      <w:bodyDiv w:val="1"/>
      <w:marLeft w:val="0"/>
      <w:marRight w:val="0"/>
      <w:marTop w:val="0"/>
      <w:marBottom w:val="0"/>
      <w:divBdr>
        <w:top w:val="none" w:sz="0" w:space="0" w:color="auto"/>
        <w:left w:val="none" w:sz="0" w:space="0" w:color="auto"/>
        <w:bottom w:val="none" w:sz="0" w:space="0" w:color="auto"/>
        <w:right w:val="none" w:sz="0" w:space="0" w:color="auto"/>
      </w:divBdr>
    </w:div>
    <w:div w:id="1667901728">
      <w:bodyDiv w:val="1"/>
      <w:marLeft w:val="0"/>
      <w:marRight w:val="0"/>
      <w:marTop w:val="0"/>
      <w:marBottom w:val="0"/>
      <w:divBdr>
        <w:top w:val="none" w:sz="0" w:space="0" w:color="auto"/>
        <w:left w:val="none" w:sz="0" w:space="0" w:color="auto"/>
        <w:bottom w:val="none" w:sz="0" w:space="0" w:color="auto"/>
        <w:right w:val="none" w:sz="0" w:space="0" w:color="auto"/>
      </w:divBdr>
    </w:div>
    <w:div w:id="1668241462">
      <w:bodyDiv w:val="1"/>
      <w:marLeft w:val="0"/>
      <w:marRight w:val="0"/>
      <w:marTop w:val="0"/>
      <w:marBottom w:val="0"/>
      <w:divBdr>
        <w:top w:val="none" w:sz="0" w:space="0" w:color="auto"/>
        <w:left w:val="none" w:sz="0" w:space="0" w:color="auto"/>
        <w:bottom w:val="none" w:sz="0" w:space="0" w:color="auto"/>
        <w:right w:val="none" w:sz="0" w:space="0" w:color="auto"/>
      </w:divBdr>
    </w:div>
    <w:div w:id="1668247689">
      <w:bodyDiv w:val="1"/>
      <w:marLeft w:val="0"/>
      <w:marRight w:val="0"/>
      <w:marTop w:val="0"/>
      <w:marBottom w:val="0"/>
      <w:divBdr>
        <w:top w:val="none" w:sz="0" w:space="0" w:color="auto"/>
        <w:left w:val="none" w:sz="0" w:space="0" w:color="auto"/>
        <w:bottom w:val="none" w:sz="0" w:space="0" w:color="auto"/>
        <w:right w:val="none" w:sz="0" w:space="0" w:color="auto"/>
      </w:divBdr>
    </w:div>
    <w:div w:id="1674331916">
      <w:bodyDiv w:val="1"/>
      <w:marLeft w:val="0"/>
      <w:marRight w:val="0"/>
      <w:marTop w:val="0"/>
      <w:marBottom w:val="0"/>
      <w:divBdr>
        <w:top w:val="none" w:sz="0" w:space="0" w:color="auto"/>
        <w:left w:val="none" w:sz="0" w:space="0" w:color="auto"/>
        <w:bottom w:val="none" w:sz="0" w:space="0" w:color="auto"/>
        <w:right w:val="none" w:sz="0" w:space="0" w:color="auto"/>
      </w:divBdr>
    </w:div>
    <w:div w:id="1677226717">
      <w:bodyDiv w:val="1"/>
      <w:marLeft w:val="0"/>
      <w:marRight w:val="0"/>
      <w:marTop w:val="0"/>
      <w:marBottom w:val="0"/>
      <w:divBdr>
        <w:top w:val="none" w:sz="0" w:space="0" w:color="auto"/>
        <w:left w:val="none" w:sz="0" w:space="0" w:color="auto"/>
        <w:bottom w:val="none" w:sz="0" w:space="0" w:color="auto"/>
        <w:right w:val="none" w:sz="0" w:space="0" w:color="auto"/>
      </w:divBdr>
    </w:div>
    <w:div w:id="1677539717">
      <w:bodyDiv w:val="1"/>
      <w:marLeft w:val="0"/>
      <w:marRight w:val="0"/>
      <w:marTop w:val="0"/>
      <w:marBottom w:val="0"/>
      <w:divBdr>
        <w:top w:val="none" w:sz="0" w:space="0" w:color="auto"/>
        <w:left w:val="none" w:sz="0" w:space="0" w:color="auto"/>
        <w:bottom w:val="none" w:sz="0" w:space="0" w:color="auto"/>
        <w:right w:val="none" w:sz="0" w:space="0" w:color="auto"/>
      </w:divBdr>
    </w:div>
    <w:div w:id="1680230864">
      <w:bodyDiv w:val="1"/>
      <w:marLeft w:val="0"/>
      <w:marRight w:val="0"/>
      <w:marTop w:val="0"/>
      <w:marBottom w:val="0"/>
      <w:divBdr>
        <w:top w:val="none" w:sz="0" w:space="0" w:color="auto"/>
        <w:left w:val="none" w:sz="0" w:space="0" w:color="auto"/>
        <w:bottom w:val="none" w:sz="0" w:space="0" w:color="auto"/>
        <w:right w:val="none" w:sz="0" w:space="0" w:color="auto"/>
      </w:divBdr>
    </w:div>
    <w:div w:id="1681662099">
      <w:bodyDiv w:val="1"/>
      <w:marLeft w:val="0"/>
      <w:marRight w:val="0"/>
      <w:marTop w:val="0"/>
      <w:marBottom w:val="0"/>
      <w:divBdr>
        <w:top w:val="none" w:sz="0" w:space="0" w:color="auto"/>
        <w:left w:val="none" w:sz="0" w:space="0" w:color="auto"/>
        <w:bottom w:val="none" w:sz="0" w:space="0" w:color="auto"/>
        <w:right w:val="none" w:sz="0" w:space="0" w:color="auto"/>
      </w:divBdr>
    </w:div>
    <w:div w:id="1688293397">
      <w:bodyDiv w:val="1"/>
      <w:marLeft w:val="0"/>
      <w:marRight w:val="0"/>
      <w:marTop w:val="0"/>
      <w:marBottom w:val="0"/>
      <w:divBdr>
        <w:top w:val="none" w:sz="0" w:space="0" w:color="auto"/>
        <w:left w:val="none" w:sz="0" w:space="0" w:color="auto"/>
        <w:bottom w:val="none" w:sz="0" w:space="0" w:color="auto"/>
        <w:right w:val="none" w:sz="0" w:space="0" w:color="auto"/>
      </w:divBdr>
    </w:div>
    <w:div w:id="1688824083">
      <w:bodyDiv w:val="1"/>
      <w:marLeft w:val="0"/>
      <w:marRight w:val="0"/>
      <w:marTop w:val="0"/>
      <w:marBottom w:val="0"/>
      <w:divBdr>
        <w:top w:val="none" w:sz="0" w:space="0" w:color="auto"/>
        <w:left w:val="none" w:sz="0" w:space="0" w:color="auto"/>
        <w:bottom w:val="none" w:sz="0" w:space="0" w:color="auto"/>
        <w:right w:val="none" w:sz="0" w:space="0" w:color="auto"/>
      </w:divBdr>
    </w:div>
    <w:div w:id="1691833965">
      <w:bodyDiv w:val="1"/>
      <w:marLeft w:val="0"/>
      <w:marRight w:val="0"/>
      <w:marTop w:val="0"/>
      <w:marBottom w:val="0"/>
      <w:divBdr>
        <w:top w:val="none" w:sz="0" w:space="0" w:color="auto"/>
        <w:left w:val="none" w:sz="0" w:space="0" w:color="auto"/>
        <w:bottom w:val="none" w:sz="0" w:space="0" w:color="auto"/>
        <w:right w:val="none" w:sz="0" w:space="0" w:color="auto"/>
      </w:divBdr>
    </w:div>
    <w:div w:id="1694110681">
      <w:bodyDiv w:val="1"/>
      <w:marLeft w:val="0"/>
      <w:marRight w:val="0"/>
      <w:marTop w:val="0"/>
      <w:marBottom w:val="0"/>
      <w:divBdr>
        <w:top w:val="none" w:sz="0" w:space="0" w:color="auto"/>
        <w:left w:val="none" w:sz="0" w:space="0" w:color="auto"/>
        <w:bottom w:val="none" w:sz="0" w:space="0" w:color="auto"/>
        <w:right w:val="none" w:sz="0" w:space="0" w:color="auto"/>
      </w:divBdr>
    </w:div>
    <w:div w:id="1699314127">
      <w:bodyDiv w:val="1"/>
      <w:marLeft w:val="0"/>
      <w:marRight w:val="0"/>
      <w:marTop w:val="0"/>
      <w:marBottom w:val="0"/>
      <w:divBdr>
        <w:top w:val="none" w:sz="0" w:space="0" w:color="auto"/>
        <w:left w:val="none" w:sz="0" w:space="0" w:color="auto"/>
        <w:bottom w:val="none" w:sz="0" w:space="0" w:color="auto"/>
        <w:right w:val="none" w:sz="0" w:space="0" w:color="auto"/>
      </w:divBdr>
    </w:div>
    <w:div w:id="1708948510">
      <w:bodyDiv w:val="1"/>
      <w:marLeft w:val="0"/>
      <w:marRight w:val="0"/>
      <w:marTop w:val="0"/>
      <w:marBottom w:val="0"/>
      <w:divBdr>
        <w:top w:val="none" w:sz="0" w:space="0" w:color="auto"/>
        <w:left w:val="none" w:sz="0" w:space="0" w:color="auto"/>
        <w:bottom w:val="none" w:sz="0" w:space="0" w:color="auto"/>
        <w:right w:val="none" w:sz="0" w:space="0" w:color="auto"/>
      </w:divBdr>
    </w:div>
    <w:div w:id="1710647359">
      <w:bodyDiv w:val="1"/>
      <w:marLeft w:val="0"/>
      <w:marRight w:val="0"/>
      <w:marTop w:val="0"/>
      <w:marBottom w:val="0"/>
      <w:divBdr>
        <w:top w:val="none" w:sz="0" w:space="0" w:color="auto"/>
        <w:left w:val="none" w:sz="0" w:space="0" w:color="auto"/>
        <w:bottom w:val="none" w:sz="0" w:space="0" w:color="auto"/>
        <w:right w:val="none" w:sz="0" w:space="0" w:color="auto"/>
      </w:divBdr>
    </w:div>
    <w:div w:id="1715421437">
      <w:bodyDiv w:val="1"/>
      <w:marLeft w:val="0"/>
      <w:marRight w:val="0"/>
      <w:marTop w:val="0"/>
      <w:marBottom w:val="0"/>
      <w:divBdr>
        <w:top w:val="none" w:sz="0" w:space="0" w:color="auto"/>
        <w:left w:val="none" w:sz="0" w:space="0" w:color="auto"/>
        <w:bottom w:val="none" w:sz="0" w:space="0" w:color="auto"/>
        <w:right w:val="none" w:sz="0" w:space="0" w:color="auto"/>
      </w:divBdr>
    </w:div>
    <w:div w:id="1716538846">
      <w:bodyDiv w:val="1"/>
      <w:marLeft w:val="0"/>
      <w:marRight w:val="0"/>
      <w:marTop w:val="0"/>
      <w:marBottom w:val="0"/>
      <w:divBdr>
        <w:top w:val="none" w:sz="0" w:space="0" w:color="auto"/>
        <w:left w:val="none" w:sz="0" w:space="0" w:color="auto"/>
        <w:bottom w:val="none" w:sz="0" w:space="0" w:color="auto"/>
        <w:right w:val="none" w:sz="0" w:space="0" w:color="auto"/>
      </w:divBdr>
    </w:div>
    <w:div w:id="1722636167">
      <w:bodyDiv w:val="1"/>
      <w:marLeft w:val="0"/>
      <w:marRight w:val="0"/>
      <w:marTop w:val="0"/>
      <w:marBottom w:val="0"/>
      <w:divBdr>
        <w:top w:val="none" w:sz="0" w:space="0" w:color="auto"/>
        <w:left w:val="none" w:sz="0" w:space="0" w:color="auto"/>
        <w:bottom w:val="none" w:sz="0" w:space="0" w:color="auto"/>
        <w:right w:val="none" w:sz="0" w:space="0" w:color="auto"/>
      </w:divBdr>
    </w:div>
    <w:div w:id="1725988407">
      <w:bodyDiv w:val="1"/>
      <w:marLeft w:val="0"/>
      <w:marRight w:val="0"/>
      <w:marTop w:val="0"/>
      <w:marBottom w:val="0"/>
      <w:divBdr>
        <w:top w:val="none" w:sz="0" w:space="0" w:color="auto"/>
        <w:left w:val="none" w:sz="0" w:space="0" w:color="auto"/>
        <w:bottom w:val="none" w:sz="0" w:space="0" w:color="auto"/>
        <w:right w:val="none" w:sz="0" w:space="0" w:color="auto"/>
      </w:divBdr>
    </w:div>
    <w:div w:id="1729255723">
      <w:bodyDiv w:val="1"/>
      <w:marLeft w:val="0"/>
      <w:marRight w:val="0"/>
      <w:marTop w:val="0"/>
      <w:marBottom w:val="0"/>
      <w:divBdr>
        <w:top w:val="none" w:sz="0" w:space="0" w:color="auto"/>
        <w:left w:val="none" w:sz="0" w:space="0" w:color="auto"/>
        <w:bottom w:val="none" w:sz="0" w:space="0" w:color="auto"/>
        <w:right w:val="none" w:sz="0" w:space="0" w:color="auto"/>
      </w:divBdr>
    </w:div>
    <w:div w:id="1731149534">
      <w:bodyDiv w:val="1"/>
      <w:marLeft w:val="0"/>
      <w:marRight w:val="0"/>
      <w:marTop w:val="0"/>
      <w:marBottom w:val="0"/>
      <w:divBdr>
        <w:top w:val="none" w:sz="0" w:space="0" w:color="auto"/>
        <w:left w:val="none" w:sz="0" w:space="0" w:color="auto"/>
        <w:bottom w:val="none" w:sz="0" w:space="0" w:color="auto"/>
        <w:right w:val="none" w:sz="0" w:space="0" w:color="auto"/>
      </w:divBdr>
    </w:div>
    <w:div w:id="1733120663">
      <w:bodyDiv w:val="1"/>
      <w:marLeft w:val="0"/>
      <w:marRight w:val="0"/>
      <w:marTop w:val="0"/>
      <w:marBottom w:val="0"/>
      <w:divBdr>
        <w:top w:val="none" w:sz="0" w:space="0" w:color="auto"/>
        <w:left w:val="none" w:sz="0" w:space="0" w:color="auto"/>
        <w:bottom w:val="none" w:sz="0" w:space="0" w:color="auto"/>
        <w:right w:val="none" w:sz="0" w:space="0" w:color="auto"/>
      </w:divBdr>
    </w:div>
    <w:div w:id="1739941977">
      <w:bodyDiv w:val="1"/>
      <w:marLeft w:val="0"/>
      <w:marRight w:val="0"/>
      <w:marTop w:val="0"/>
      <w:marBottom w:val="0"/>
      <w:divBdr>
        <w:top w:val="none" w:sz="0" w:space="0" w:color="auto"/>
        <w:left w:val="none" w:sz="0" w:space="0" w:color="auto"/>
        <w:bottom w:val="none" w:sz="0" w:space="0" w:color="auto"/>
        <w:right w:val="none" w:sz="0" w:space="0" w:color="auto"/>
      </w:divBdr>
    </w:div>
    <w:div w:id="1749570462">
      <w:bodyDiv w:val="1"/>
      <w:marLeft w:val="0"/>
      <w:marRight w:val="0"/>
      <w:marTop w:val="0"/>
      <w:marBottom w:val="0"/>
      <w:divBdr>
        <w:top w:val="none" w:sz="0" w:space="0" w:color="auto"/>
        <w:left w:val="none" w:sz="0" w:space="0" w:color="auto"/>
        <w:bottom w:val="none" w:sz="0" w:space="0" w:color="auto"/>
        <w:right w:val="none" w:sz="0" w:space="0" w:color="auto"/>
      </w:divBdr>
    </w:div>
    <w:div w:id="1761098031">
      <w:bodyDiv w:val="1"/>
      <w:marLeft w:val="0"/>
      <w:marRight w:val="0"/>
      <w:marTop w:val="0"/>
      <w:marBottom w:val="0"/>
      <w:divBdr>
        <w:top w:val="none" w:sz="0" w:space="0" w:color="auto"/>
        <w:left w:val="none" w:sz="0" w:space="0" w:color="auto"/>
        <w:bottom w:val="none" w:sz="0" w:space="0" w:color="auto"/>
        <w:right w:val="none" w:sz="0" w:space="0" w:color="auto"/>
      </w:divBdr>
    </w:div>
    <w:div w:id="1763992324">
      <w:bodyDiv w:val="1"/>
      <w:marLeft w:val="0"/>
      <w:marRight w:val="0"/>
      <w:marTop w:val="0"/>
      <w:marBottom w:val="0"/>
      <w:divBdr>
        <w:top w:val="none" w:sz="0" w:space="0" w:color="auto"/>
        <w:left w:val="none" w:sz="0" w:space="0" w:color="auto"/>
        <w:bottom w:val="none" w:sz="0" w:space="0" w:color="auto"/>
        <w:right w:val="none" w:sz="0" w:space="0" w:color="auto"/>
      </w:divBdr>
    </w:div>
    <w:div w:id="1767387521">
      <w:bodyDiv w:val="1"/>
      <w:marLeft w:val="0"/>
      <w:marRight w:val="0"/>
      <w:marTop w:val="0"/>
      <w:marBottom w:val="0"/>
      <w:divBdr>
        <w:top w:val="none" w:sz="0" w:space="0" w:color="auto"/>
        <w:left w:val="none" w:sz="0" w:space="0" w:color="auto"/>
        <w:bottom w:val="none" w:sz="0" w:space="0" w:color="auto"/>
        <w:right w:val="none" w:sz="0" w:space="0" w:color="auto"/>
      </w:divBdr>
    </w:div>
    <w:div w:id="1772893718">
      <w:bodyDiv w:val="1"/>
      <w:marLeft w:val="0"/>
      <w:marRight w:val="0"/>
      <w:marTop w:val="0"/>
      <w:marBottom w:val="0"/>
      <w:divBdr>
        <w:top w:val="none" w:sz="0" w:space="0" w:color="auto"/>
        <w:left w:val="none" w:sz="0" w:space="0" w:color="auto"/>
        <w:bottom w:val="none" w:sz="0" w:space="0" w:color="auto"/>
        <w:right w:val="none" w:sz="0" w:space="0" w:color="auto"/>
      </w:divBdr>
    </w:div>
    <w:div w:id="1774127379">
      <w:bodyDiv w:val="1"/>
      <w:marLeft w:val="0"/>
      <w:marRight w:val="0"/>
      <w:marTop w:val="0"/>
      <w:marBottom w:val="0"/>
      <w:divBdr>
        <w:top w:val="none" w:sz="0" w:space="0" w:color="auto"/>
        <w:left w:val="none" w:sz="0" w:space="0" w:color="auto"/>
        <w:bottom w:val="none" w:sz="0" w:space="0" w:color="auto"/>
        <w:right w:val="none" w:sz="0" w:space="0" w:color="auto"/>
      </w:divBdr>
    </w:div>
    <w:div w:id="1774132854">
      <w:bodyDiv w:val="1"/>
      <w:marLeft w:val="0"/>
      <w:marRight w:val="0"/>
      <w:marTop w:val="0"/>
      <w:marBottom w:val="0"/>
      <w:divBdr>
        <w:top w:val="none" w:sz="0" w:space="0" w:color="auto"/>
        <w:left w:val="none" w:sz="0" w:space="0" w:color="auto"/>
        <w:bottom w:val="none" w:sz="0" w:space="0" w:color="auto"/>
        <w:right w:val="none" w:sz="0" w:space="0" w:color="auto"/>
      </w:divBdr>
    </w:div>
    <w:div w:id="1783836067">
      <w:bodyDiv w:val="1"/>
      <w:marLeft w:val="0"/>
      <w:marRight w:val="0"/>
      <w:marTop w:val="0"/>
      <w:marBottom w:val="0"/>
      <w:divBdr>
        <w:top w:val="none" w:sz="0" w:space="0" w:color="auto"/>
        <w:left w:val="none" w:sz="0" w:space="0" w:color="auto"/>
        <w:bottom w:val="none" w:sz="0" w:space="0" w:color="auto"/>
        <w:right w:val="none" w:sz="0" w:space="0" w:color="auto"/>
      </w:divBdr>
    </w:div>
    <w:div w:id="1784184674">
      <w:bodyDiv w:val="1"/>
      <w:marLeft w:val="0"/>
      <w:marRight w:val="0"/>
      <w:marTop w:val="0"/>
      <w:marBottom w:val="0"/>
      <w:divBdr>
        <w:top w:val="none" w:sz="0" w:space="0" w:color="auto"/>
        <w:left w:val="none" w:sz="0" w:space="0" w:color="auto"/>
        <w:bottom w:val="none" w:sz="0" w:space="0" w:color="auto"/>
        <w:right w:val="none" w:sz="0" w:space="0" w:color="auto"/>
      </w:divBdr>
    </w:div>
    <w:div w:id="1785999349">
      <w:bodyDiv w:val="1"/>
      <w:marLeft w:val="0"/>
      <w:marRight w:val="0"/>
      <w:marTop w:val="0"/>
      <w:marBottom w:val="0"/>
      <w:divBdr>
        <w:top w:val="none" w:sz="0" w:space="0" w:color="auto"/>
        <w:left w:val="none" w:sz="0" w:space="0" w:color="auto"/>
        <w:bottom w:val="none" w:sz="0" w:space="0" w:color="auto"/>
        <w:right w:val="none" w:sz="0" w:space="0" w:color="auto"/>
      </w:divBdr>
    </w:div>
    <w:div w:id="1794253934">
      <w:bodyDiv w:val="1"/>
      <w:marLeft w:val="0"/>
      <w:marRight w:val="0"/>
      <w:marTop w:val="0"/>
      <w:marBottom w:val="0"/>
      <w:divBdr>
        <w:top w:val="none" w:sz="0" w:space="0" w:color="auto"/>
        <w:left w:val="none" w:sz="0" w:space="0" w:color="auto"/>
        <w:bottom w:val="none" w:sz="0" w:space="0" w:color="auto"/>
        <w:right w:val="none" w:sz="0" w:space="0" w:color="auto"/>
      </w:divBdr>
    </w:div>
    <w:div w:id="1796368469">
      <w:bodyDiv w:val="1"/>
      <w:marLeft w:val="0"/>
      <w:marRight w:val="0"/>
      <w:marTop w:val="0"/>
      <w:marBottom w:val="0"/>
      <w:divBdr>
        <w:top w:val="none" w:sz="0" w:space="0" w:color="auto"/>
        <w:left w:val="none" w:sz="0" w:space="0" w:color="auto"/>
        <w:bottom w:val="none" w:sz="0" w:space="0" w:color="auto"/>
        <w:right w:val="none" w:sz="0" w:space="0" w:color="auto"/>
      </w:divBdr>
    </w:div>
    <w:div w:id="1807504065">
      <w:bodyDiv w:val="1"/>
      <w:marLeft w:val="0"/>
      <w:marRight w:val="0"/>
      <w:marTop w:val="0"/>
      <w:marBottom w:val="0"/>
      <w:divBdr>
        <w:top w:val="none" w:sz="0" w:space="0" w:color="auto"/>
        <w:left w:val="none" w:sz="0" w:space="0" w:color="auto"/>
        <w:bottom w:val="none" w:sz="0" w:space="0" w:color="auto"/>
        <w:right w:val="none" w:sz="0" w:space="0" w:color="auto"/>
      </w:divBdr>
    </w:div>
    <w:div w:id="1807620998">
      <w:bodyDiv w:val="1"/>
      <w:marLeft w:val="0"/>
      <w:marRight w:val="0"/>
      <w:marTop w:val="0"/>
      <w:marBottom w:val="0"/>
      <w:divBdr>
        <w:top w:val="none" w:sz="0" w:space="0" w:color="auto"/>
        <w:left w:val="none" w:sz="0" w:space="0" w:color="auto"/>
        <w:bottom w:val="none" w:sz="0" w:space="0" w:color="auto"/>
        <w:right w:val="none" w:sz="0" w:space="0" w:color="auto"/>
      </w:divBdr>
    </w:div>
    <w:div w:id="1808470770">
      <w:bodyDiv w:val="1"/>
      <w:marLeft w:val="0"/>
      <w:marRight w:val="0"/>
      <w:marTop w:val="0"/>
      <w:marBottom w:val="0"/>
      <w:divBdr>
        <w:top w:val="none" w:sz="0" w:space="0" w:color="auto"/>
        <w:left w:val="none" w:sz="0" w:space="0" w:color="auto"/>
        <w:bottom w:val="none" w:sz="0" w:space="0" w:color="auto"/>
        <w:right w:val="none" w:sz="0" w:space="0" w:color="auto"/>
      </w:divBdr>
    </w:div>
    <w:div w:id="1833138957">
      <w:bodyDiv w:val="1"/>
      <w:marLeft w:val="0"/>
      <w:marRight w:val="0"/>
      <w:marTop w:val="0"/>
      <w:marBottom w:val="0"/>
      <w:divBdr>
        <w:top w:val="none" w:sz="0" w:space="0" w:color="auto"/>
        <w:left w:val="none" w:sz="0" w:space="0" w:color="auto"/>
        <w:bottom w:val="none" w:sz="0" w:space="0" w:color="auto"/>
        <w:right w:val="none" w:sz="0" w:space="0" w:color="auto"/>
      </w:divBdr>
    </w:div>
    <w:div w:id="1837761671">
      <w:bodyDiv w:val="1"/>
      <w:marLeft w:val="0"/>
      <w:marRight w:val="0"/>
      <w:marTop w:val="0"/>
      <w:marBottom w:val="0"/>
      <w:divBdr>
        <w:top w:val="none" w:sz="0" w:space="0" w:color="auto"/>
        <w:left w:val="none" w:sz="0" w:space="0" w:color="auto"/>
        <w:bottom w:val="none" w:sz="0" w:space="0" w:color="auto"/>
        <w:right w:val="none" w:sz="0" w:space="0" w:color="auto"/>
      </w:divBdr>
    </w:div>
    <w:div w:id="1840660703">
      <w:bodyDiv w:val="1"/>
      <w:marLeft w:val="0"/>
      <w:marRight w:val="0"/>
      <w:marTop w:val="0"/>
      <w:marBottom w:val="0"/>
      <w:divBdr>
        <w:top w:val="none" w:sz="0" w:space="0" w:color="auto"/>
        <w:left w:val="none" w:sz="0" w:space="0" w:color="auto"/>
        <w:bottom w:val="none" w:sz="0" w:space="0" w:color="auto"/>
        <w:right w:val="none" w:sz="0" w:space="0" w:color="auto"/>
      </w:divBdr>
    </w:div>
    <w:div w:id="1849053628">
      <w:bodyDiv w:val="1"/>
      <w:marLeft w:val="0"/>
      <w:marRight w:val="0"/>
      <w:marTop w:val="0"/>
      <w:marBottom w:val="0"/>
      <w:divBdr>
        <w:top w:val="none" w:sz="0" w:space="0" w:color="auto"/>
        <w:left w:val="none" w:sz="0" w:space="0" w:color="auto"/>
        <w:bottom w:val="none" w:sz="0" w:space="0" w:color="auto"/>
        <w:right w:val="none" w:sz="0" w:space="0" w:color="auto"/>
      </w:divBdr>
    </w:div>
    <w:div w:id="1854221921">
      <w:bodyDiv w:val="1"/>
      <w:marLeft w:val="0"/>
      <w:marRight w:val="0"/>
      <w:marTop w:val="0"/>
      <w:marBottom w:val="0"/>
      <w:divBdr>
        <w:top w:val="none" w:sz="0" w:space="0" w:color="auto"/>
        <w:left w:val="none" w:sz="0" w:space="0" w:color="auto"/>
        <w:bottom w:val="none" w:sz="0" w:space="0" w:color="auto"/>
        <w:right w:val="none" w:sz="0" w:space="0" w:color="auto"/>
      </w:divBdr>
    </w:div>
    <w:div w:id="1861358085">
      <w:bodyDiv w:val="1"/>
      <w:marLeft w:val="0"/>
      <w:marRight w:val="0"/>
      <w:marTop w:val="0"/>
      <w:marBottom w:val="0"/>
      <w:divBdr>
        <w:top w:val="none" w:sz="0" w:space="0" w:color="auto"/>
        <w:left w:val="none" w:sz="0" w:space="0" w:color="auto"/>
        <w:bottom w:val="none" w:sz="0" w:space="0" w:color="auto"/>
        <w:right w:val="none" w:sz="0" w:space="0" w:color="auto"/>
      </w:divBdr>
    </w:div>
    <w:div w:id="1862352430">
      <w:bodyDiv w:val="1"/>
      <w:marLeft w:val="0"/>
      <w:marRight w:val="0"/>
      <w:marTop w:val="0"/>
      <w:marBottom w:val="0"/>
      <w:divBdr>
        <w:top w:val="none" w:sz="0" w:space="0" w:color="auto"/>
        <w:left w:val="none" w:sz="0" w:space="0" w:color="auto"/>
        <w:bottom w:val="none" w:sz="0" w:space="0" w:color="auto"/>
        <w:right w:val="none" w:sz="0" w:space="0" w:color="auto"/>
      </w:divBdr>
    </w:div>
    <w:div w:id="1866795660">
      <w:bodyDiv w:val="1"/>
      <w:marLeft w:val="0"/>
      <w:marRight w:val="0"/>
      <w:marTop w:val="0"/>
      <w:marBottom w:val="0"/>
      <w:divBdr>
        <w:top w:val="none" w:sz="0" w:space="0" w:color="auto"/>
        <w:left w:val="none" w:sz="0" w:space="0" w:color="auto"/>
        <w:bottom w:val="none" w:sz="0" w:space="0" w:color="auto"/>
        <w:right w:val="none" w:sz="0" w:space="0" w:color="auto"/>
      </w:divBdr>
    </w:div>
    <w:div w:id="1867938504">
      <w:bodyDiv w:val="1"/>
      <w:marLeft w:val="0"/>
      <w:marRight w:val="0"/>
      <w:marTop w:val="0"/>
      <w:marBottom w:val="0"/>
      <w:divBdr>
        <w:top w:val="none" w:sz="0" w:space="0" w:color="auto"/>
        <w:left w:val="none" w:sz="0" w:space="0" w:color="auto"/>
        <w:bottom w:val="none" w:sz="0" w:space="0" w:color="auto"/>
        <w:right w:val="none" w:sz="0" w:space="0" w:color="auto"/>
      </w:divBdr>
    </w:div>
    <w:div w:id="1871406498">
      <w:bodyDiv w:val="1"/>
      <w:marLeft w:val="0"/>
      <w:marRight w:val="0"/>
      <w:marTop w:val="0"/>
      <w:marBottom w:val="0"/>
      <w:divBdr>
        <w:top w:val="none" w:sz="0" w:space="0" w:color="auto"/>
        <w:left w:val="none" w:sz="0" w:space="0" w:color="auto"/>
        <w:bottom w:val="none" w:sz="0" w:space="0" w:color="auto"/>
        <w:right w:val="none" w:sz="0" w:space="0" w:color="auto"/>
      </w:divBdr>
    </w:div>
    <w:div w:id="1879773896">
      <w:bodyDiv w:val="1"/>
      <w:marLeft w:val="0"/>
      <w:marRight w:val="0"/>
      <w:marTop w:val="0"/>
      <w:marBottom w:val="0"/>
      <w:divBdr>
        <w:top w:val="none" w:sz="0" w:space="0" w:color="auto"/>
        <w:left w:val="none" w:sz="0" w:space="0" w:color="auto"/>
        <w:bottom w:val="none" w:sz="0" w:space="0" w:color="auto"/>
        <w:right w:val="none" w:sz="0" w:space="0" w:color="auto"/>
      </w:divBdr>
    </w:div>
    <w:div w:id="1879780115">
      <w:bodyDiv w:val="1"/>
      <w:marLeft w:val="0"/>
      <w:marRight w:val="0"/>
      <w:marTop w:val="0"/>
      <w:marBottom w:val="0"/>
      <w:divBdr>
        <w:top w:val="none" w:sz="0" w:space="0" w:color="auto"/>
        <w:left w:val="none" w:sz="0" w:space="0" w:color="auto"/>
        <w:bottom w:val="none" w:sz="0" w:space="0" w:color="auto"/>
        <w:right w:val="none" w:sz="0" w:space="0" w:color="auto"/>
      </w:divBdr>
    </w:div>
    <w:div w:id="1879974546">
      <w:bodyDiv w:val="1"/>
      <w:marLeft w:val="0"/>
      <w:marRight w:val="0"/>
      <w:marTop w:val="0"/>
      <w:marBottom w:val="0"/>
      <w:divBdr>
        <w:top w:val="none" w:sz="0" w:space="0" w:color="auto"/>
        <w:left w:val="none" w:sz="0" w:space="0" w:color="auto"/>
        <w:bottom w:val="none" w:sz="0" w:space="0" w:color="auto"/>
        <w:right w:val="none" w:sz="0" w:space="0" w:color="auto"/>
      </w:divBdr>
    </w:div>
    <w:div w:id="1880235881">
      <w:bodyDiv w:val="1"/>
      <w:marLeft w:val="0"/>
      <w:marRight w:val="0"/>
      <w:marTop w:val="0"/>
      <w:marBottom w:val="0"/>
      <w:divBdr>
        <w:top w:val="none" w:sz="0" w:space="0" w:color="auto"/>
        <w:left w:val="none" w:sz="0" w:space="0" w:color="auto"/>
        <w:bottom w:val="none" w:sz="0" w:space="0" w:color="auto"/>
        <w:right w:val="none" w:sz="0" w:space="0" w:color="auto"/>
      </w:divBdr>
    </w:div>
    <w:div w:id="1887722113">
      <w:bodyDiv w:val="1"/>
      <w:marLeft w:val="0"/>
      <w:marRight w:val="0"/>
      <w:marTop w:val="0"/>
      <w:marBottom w:val="0"/>
      <w:divBdr>
        <w:top w:val="none" w:sz="0" w:space="0" w:color="auto"/>
        <w:left w:val="none" w:sz="0" w:space="0" w:color="auto"/>
        <w:bottom w:val="none" w:sz="0" w:space="0" w:color="auto"/>
        <w:right w:val="none" w:sz="0" w:space="0" w:color="auto"/>
      </w:divBdr>
    </w:div>
    <w:div w:id="1894849348">
      <w:bodyDiv w:val="1"/>
      <w:marLeft w:val="0"/>
      <w:marRight w:val="0"/>
      <w:marTop w:val="0"/>
      <w:marBottom w:val="0"/>
      <w:divBdr>
        <w:top w:val="none" w:sz="0" w:space="0" w:color="auto"/>
        <w:left w:val="none" w:sz="0" w:space="0" w:color="auto"/>
        <w:bottom w:val="none" w:sz="0" w:space="0" w:color="auto"/>
        <w:right w:val="none" w:sz="0" w:space="0" w:color="auto"/>
      </w:divBdr>
    </w:div>
    <w:div w:id="1899396390">
      <w:bodyDiv w:val="1"/>
      <w:marLeft w:val="0"/>
      <w:marRight w:val="0"/>
      <w:marTop w:val="0"/>
      <w:marBottom w:val="0"/>
      <w:divBdr>
        <w:top w:val="none" w:sz="0" w:space="0" w:color="auto"/>
        <w:left w:val="none" w:sz="0" w:space="0" w:color="auto"/>
        <w:bottom w:val="none" w:sz="0" w:space="0" w:color="auto"/>
        <w:right w:val="none" w:sz="0" w:space="0" w:color="auto"/>
      </w:divBdr>
    </w:div>
    <w:div w:id="1914195678">
      <w:bodyDiv w:val="1"/>
      <w:marLeft w:val="0"/>
      <w:marRight w:val="0"/>
      <w:marTop w:val="0"/>
      <w:marBottom w:val="0"/>
      <w:divBdr>
        <w:top w:val="none" w:sz="0" w:space="0" w:color="auto"/>
        <w:left w:val="none" w:sz="0" w:space="0" w:color="auto"/>
        <w:bottom w:val="none" w:sz="0" w:space="0" w:color="auto"/>
        <w:right w:val="none" w:sz="0" w:space="0" w:color="auto"/>
      </w:divBdr>
    </w:div>
    <w:div w:id="1917595222">
      <w:bodyDiv w:val="1"/>
      <w:marLeft w:val="0"/>
      <w:marRight w:val="0"/>
      <w:marTop w:val="0"/>
      <w:marBottom w:val="0"/>
      <w:divBdr>
        <w:top w:val="none" w:sz="0" w:space="0" w:color="auto"/>
        <w:left w:val="none" w:sz="0" w:space="0" w:color="auto"/>
        <w:bottom w:val="none" w:sz="0" w:space="0" w:color="auto"/>
        <w:right w:val="none" w:sz="0" w:space="0" w:color="auto"/>
      </w:divBdr>
    </w:div>
    <w:div w:id="1923563642">
      <w:bodyDiv w:val="1"/>
      <w:marLeft w:val="0"/>
      <w:marRight w:val="0"/>
      <w:marTop w:val="0"/>
      <w:marBottom w:val="0"/>
      <w:divBdr>
        <w:top w:val="none" w:sz="0" w:space="0" w:color="auto"/>
        <w:left w:val="none" w:sz="0" w:space="0" w:color="auto"/>
        <w:bottom w:val="none" w:sz="0" w:space="0" w:color="auto"/>
        <w:right w:val="none" w:sz="0" w:space="0" w:color="auto"/>
      </w:divBdr>
    </w:div>
    <w:div w:id="1923755474">
      <w:bodyDiv w:val="1"/>
      <w:marLeft w:val="0"/>
      <w:marRight w:val="0"/>
      <w:marTop w:val="0"/>
      <w:marBottom w:val="0"/>
      <w:divBdr>
        <w:top w:val="none" w:sz="0" w:space="0" w:color="auto"/>
        <w:left w:val="none" w:sz="0" w:space="0" w:color="auto"/>
        <w:bottom w:val="none" w:sz="0" w:space="0" w:color="auto"/>
        <w:right w:val="none" w:sz="0" w:space="0" w:color="auto"/>
      </w:divBdr>
    </w:div>
    <w:div w:id="1926066400">
      <w:bodyDiv w:val="1"/>
      <w:marLeft w:val="0"/>
      <w:marRight w:val="0"/>
      <w:marTop w:val="0"/>
      <w:marBottom w:val="0"/>
      <w:divBdr>
        <w:top w:val="none" w:sz="0" w:space="0" w:color="auto"/>
        <w:left w:val="none" w:sz="0" w:space="0" w:color="auto"/>
        <w:bottom w:val="none" w:sz="0" w:space="0" w:color="auto"/>
        <w:right w:val="none" w:sz="0" w:space="0" w:color="auto"/>
      </w:divBdr>
    </w:div>
    <w:div w:id="1927037724">
      <w:bodyDiv w:val="1"/>
      <w:marLeft w:val="0"/>
      <w:marRight w:val="0"/>
      <w:marTop w:val="0"/>
      <w:marBottom w:val="0"/>
      <w:divBdr>
        <w:top w:val="none" w:sz="0" w:space="0" w:color="auto"/>
        <w:left w:val="none" w:sz="0" w:space="0" w:color="auto"/>
        <w:bottom w:val="none" w:sz="0" w:space="0" w:color="auto"/>
        <w:right w:val="none" w:sz="0" w:space="0" w:color="auto"/>
      </w:divBdr>
    </w:div>
    <w:div w:id="1929579135">
      <w:bodyDiv w:val="1"/>
      <w:marLeft w:val="0"/>
      <w:marRight w:val="0"/>
      <w:marTop w:val="0"/>
      <w:marBottom w:val="0"/>
      <w:divBdr>
        <w:top w:val="none" w:sz="0" w:space="0" w:color="auto"/>
        <w:left w:val="none" w:sz="0" w:space="0" w:color="auto"/>
        <w:bottom w:val="none" w:sz="0" w:space="0" w:color="auto"/>
        <w:right w:val="none" w:sz="0" w:space="0" w:color="auto"/>
      </w:divBdr>
    </w:div>
    <w:div w:id="1930238351">
      <w:bodyDiv w:val="1"/>
      <w:marLeft w:val="0"/>
      <w:marRight w:val="0"/>
      <w:marTop w:val="0"/>
      <w:marBottom w:val="0"/>
      <w:divBdr>
        <w:top w:val="none" w:sz="0" w:space="0" w:color="auto"/>
        <w:left w:val="none" w:sz="0" w:space="0" w:color="auto"/>
        <w:bottom w:val="none" w:sz="0" w:space="0" w:color="auto"/>
        <w:right w:val="none" w:sz="0" w:space="0" w:color="auto"/>
      </w:divBdr>
    </w:div>
    <w:div w:id="1931817147">
      <w:bodyDiv w:val="1"/>
      <w:marLeft w:val="0"/>
      <w:marRight w:val="0"/>
      <w:marTop w:val="0"/>
      <w:marBottom w:val="0"/>
      <w:divBdr>
        <w:top w:val="none" w:sz="0" w:space="0" w:color="auto"/>
        <w:left w:val="none" w:sz="0" w:space="0" w:color="auto"/>
        <w:bottom w:val="none" w:sz="0" w:space="0" w:color="auto"/>
        <w:right w:val="none" w:sz="0" w:space="0" w:color="auto"/>
      </w:divBdr>
    </w:div>
    <w:div w:id="1938058168">
      <w:bodyDiv w:val="1"/>
      <w:marLeft w:val="0"/>
      <w:marRight w:val="0"/>
      <w:marTop w:val="0"/>
      <w:marBottom w:val="0"/>
      <w:divBdr>
        <w:top w:val="none" w:sz="0" w:space="0" w:color="auto"/>
        <w:left w:val="none" w:sz="0" w:space="0" w:color="auto"/>
        <w:bottom w:val="none" w:sz="0" w:space="0" w:color="auto"/>
        <w:right w:val="none" w:sz="0" w:space="0" w:color="auto"/>
      </w:divBdr>
    </w:div>
    <w:div w:id="1939486835">
      <w:bodyDiv w:val="1"/>
      <w:marLeft w:val="0"/>
      <w:marRight w:val="0"/>
      <w:marTop w:val="0"/>
      <w:marBottom w:val="0"/>
      <w:divBdr>
        <w:top w:val="none" w:sz="0" w:space="0" w:color="auto"/>
        <w:left w:val="none" w:sz="0" w:space="0" w:color="auto"/>
        <w:bottom w:val="none" w:sz="0" w:space="0" w:color="auto"/>
        <w:right w:val="none" w:sz="0" w:space="0" w:color="auto"/>
      </w:divBdr>
    </w:div>
    <w:div w:id="1940329799">
      <w:bodyDiv w:val="1"/>
      <w:marLeft w:val="0"/>
      <w:marRight w:val="0"/>
      <w:marTop w:val="0"/>
      <w:marBottom w:val="0"/>
      <w:divBdr>
        <w:top w:val="none" w:sz="0" w:space="0" w:color="auto"/>
        <w:left w:val="none" w:sz="0" w:space="0" w:color="auto"/>
        <w:bottom w:val="none" w:sz="0" w:space="0" w:color="auto"/>
        <w:right w:val="none" w:sz="0" w:space="0" w:color="auto"/>
      </w:divBdr>
    </w:div>
    <w:div w:id="1942107801">
      <w:bodyDiv w:val="1"/>
      <w:marLeft w:val="0"/>
      <w:marRight w:val="0"/>
      <w:marTop w:val="0"/>
      <w:marBottom w:val="0"/>
      <w:divBdr>
        <w:top w:val="none" w:sz="0" w:space="0" w:color="auto"/>
        <w:left w:val="none" w:sz="0" w:space="0" w:color="auto"/>
        <w:bottom w:val="none" w:sz="0" w:space="0" w:color="auto"/>
        <w:right w:val="none" w:sz="0" w:space="0" w:color="auto"/>
      </w:divBdr>
    </w:div>
    <w:div w:id="1954093566">
      <w:bodyDiv w:val="1"/>
      <w:marLeft w:val="0"/>
      <w:marRight w:val="0"/>
      <w:marTop w:val="0"/>
      <w:marBottom w:val="0"/>
      <w:divBdr>
        <w:top w:val="none" w:sz="0" w:space="0" w:color="auto"/>
        <w:left w:val="none" w:sz="0" w:space="0" w:color="auto"/>
        <w:bottom w:val="none" w:sz="0" w:space="0" w:color="auto"/>
        <w:right w:val="none" w:sz="0" w:space="0" w:color="auto"/>
      </w:divBdr>
    </w:div>
    <w:div w:id="1958487225">
      <w:bodyDiv w:val="1"/>
      <w:marLeft w:val="0"/>
      <w:marRight w:val="0"/>
      <w:marTop w:val="0"/>
      <w:marBottom w:val="0"/>
      <w:divBdr>
        <w:top w:val="none" w:sz="0" w:space="0" w:color="auto"/>
        <w:left w:val="none" w:sz="0" w:space="0" w:color="auto"/>
        <w:bottom w:val="none" w:sz="0" w:space="0" w:color="auto"/>
        <w:right w:val="none" w:sz="0" w:space="0" w:color="auto"/>
      </w:divBdr>
    </w:div>
    <w:div w:id="1959947164">
      <w:bodyDiv w:val="1"/>
      <w:marLeft w:val="0"/>
      <w:marRight w:val="0"/>
      <w:marTop w:val="0"/>
      <w:marBottom w:val="0"/>
      <w:divBdr>
        <w:top w:val="none" w:sz="0" w:space="0" w:color="auto"/>
        <w:left w:val="none" w:sz="0" w:space="0" w:color="auto"/>
        <w:bottom w:val="none" w:sz="0" w:space="0" w:color="auto"/>
        <w:right w:val="none" w:sz="0" w:space="0" w:color="auto"/>
      </w:divBdr>
    </w:div>
    <w:div w:id="1961299448">
      <w:bodyDiv w:val="1"/>
      <w:marLeft w:val="0"/>
      <w:marRight w:val="0"/>
      <w:marTop w:val="0"/>
      <w:marBottom w:val="0"/>
      <w:divBdr>
        <w:top w:val="none" w:sz="0" w:space="0" w:color="auto"/>
        <w:left w:val="none" w:sz="0" w:space="0" w:color="auto"/>
        <w:bottom w:val="none" w:sz="0" w:space="0" w:color="auto"/>
        <w:right w:val="none" w:sz="0" w:space="0" w:color="auto"/>
      </w:divBdr>
    </w:div>
    <w:div w:id="1961568888">
      <w:bodyDiv w:val="1"/>
      <w:marLeft w:val="0"/>
      <w:marRight w:val="0"/>
      <w:marTop w:val="0"/>
      <w:marBottom w:val="0"/>
      <w:divBdr>
        <w:top w:val="none" w:sz="0" w:space="0" w:color="auto"/>
        <w:left w:val="none" w:sz="0" w:space="0" w:color="auto"/>
        <w:bottom w:val="none" w:sz="0" w:space="0" w:color="auto"/>
        <w:right w:val="none" w:sz="0" w:space="0" w:color="auto"/>
      </w:divBdr>
    </w:div>
    <w:div w:id="1962226879">
      <w:bodyDiv w:val="1"/>
      <w:marLeft w:val="0"/>
      <w:marRight w:val="0"/>
      <w:marTop w:val="0"/>
      <w:marBottom w:val="0"/>
      <w:divBdr>
        <w:top w:val="none" w:sz="0" w:space="0" w:color="auto"/>
        <w:left w:val="none" w:sz="0" w:space="0" w:color="auto"/>
        <w:bottom w:val="none" w:sz="0" w:space="0" w:color="auto"/>
        <w:right w:val="none" w:sz="0" w:space="0" w:color="auto"/>
      </w:divBdr>
    </w:div>
    <w:div w:id="1964189963">
      <w:bodyDiv w:val="1"/>
      <w:marLeft w:val="0"/>
      <w:marRight w:val="0"/>
      <w:marTop w:val="0"/>
      <w:marBottom w:val="0"/>
      <w:divBdr>
        <w:top w:val="none" w:sz="0" w:space="0" w:color="auto"/>
        <w:left w:val="none" w:sz="0" w:space="0" w:color="auto"/>
        <w:bottom w:val="none" w:sz="0" w:space="0" w:color="auto"/>
        <w:right w:val="none" w:sz="0" w:space="0" w:color="auto"/>
      </w:divBdr>
    </w:div>
    <w:div w:id="1967806676">
      <w:bodyDiv w:val="1"/>
      <w:marLeft w:val="0"/>
      <w:marRight w:val="0"/>
      <w:marTop w:val="0"/>
      <w:marBottom w:val="0"/>
      <w:divBdr>
        <w:top w:val="none" w:sz="0" w:space="0" w:color="auto"/>
        <w:left w:val="none" w:sz="0" w:space="0" w:color="auto"/>
        <w:bottom w:val="none" w:sz="0" w:space="0" w:color="auto"/>
        <w:right w:val="none" w:sz="0" w:space="0" w:color="auto"/>
      </w:divBdr>
    </w:div>
    <w:div w:id="1969428185">
      <w:bodyDiv w:val="1"/>
      <w:marLeft w:val="0"/>
      <w:marRight w:val="0"/>
      <w:marTop w:val="0"/>
      <w:marBottom w:val="0"/>
      <w:divBdr>
        <w:top w:val="none" w:sz="0" w:space="0" w:color="auto"/>
        <w:left w:val="none" w:sz="0" w:space="0" w:color="auto"/>
        <w:bottom w:val="none" w:sz="0" w:space="0" w:color="auto"/>
        <w:right w:val="none" w:sz="0" w:space="0" w:color="auto"/>
      </w:divBdr>
    </w:div>
    <w:div w:id="1969819636">
      <w:bodyDiv w:val="1"/>
      <w:marLeft w:val="0"/>
      <w:marRight w:val="0"/>
      <w:marTop w:val="0"/>
      <w:marBottom w:val="0"/>
      <w:divBdr>
        <w:top w:val="none" w:sz="0" w:space="0" w:color="auto"/>
        <w:left w:val="none" w:sz="0" w:space="0" w:color="auto"/>
        <w:bottom w:val="none" w:sz="0" w:space="0" w:color="auto"/>
        <w:right w:val="none" w:sz="0" w:space="0" w:color="auto"/>
      </w:divBdr>
    </w:div>
    <w:div w:id="1972176291">
      <w:bodyDiv w:val="1"/>
      <w:marLeft w:val="0"/>
      <w:marRight w:val="0"/>
      <w:marTop w:val="0"/>
      <w:marBottom w:val="0"/>
      <w:divBdr>
        <w:top w:val="none" w:sz="0" w:space="0" w:color="auto"/>
        <w:left w:val="none" w:sz="0" w:space="0" w:color="auto"/>
        <w:bottom w:val="none" w:sz="0" w:space="0" w:color="auto"/>
        <w:right w:val="none" w:sz="0" w:space="0" w:color="auto"/>
      </w:divBdr>
    </w:div>
    <w:div w:id="1975717332">
      <w:bodyDiv w:val="1"/>
      <w:marLeft w:val="0"/>
      <w:marRight w:val="0"/>
      <w:marTop w:val="0"/>
      <w:marBottom w:val="0"/>
      <w:divBdr>
        <w:top w:val="none" w:sz="0" w:space="0" w:color="auto"/>
        <w:left w:val="none" w:sz="0" w:space="0" w:color="auto"/>
        <w:bottom w:val="none" w:sz="0" w:space="0" w:color="auto"/>
        <w:right w:val="none" w:sz="0" w:space="0" w:color="auto"/>
      </w:divBdr>
    </w:div>
    <w:div w:id="1977222327">
      <w:bodyDiv w:val="1"/>
      <w:marLeft w:val="0"/>
      <w:marRight w:val="0"/>
      <w:marTop w:val="0"/>
      <w:marBottom w:val="0"/>
      <w:divBdr>
        <w:top w:val="none" w:sz="0" w:space="0" w:color="auto"/>
        <w:left w:val="none" w:sz="0" w:space="0" w:color="auto"/>
        <w:bottom w:val="none" w:sz="0" w:space="0" w:color="auto"/>
        <w:right w:val="none" w:sz="0" w:space="0" w:color="auto"/>
      </w:divBdr>
    </w:div>
    <w:div w:id="1984658887">
      <w:bodyDiv w:val="1"/>
      <w:marLeft w:val="0"/>
      <w:marRight w:val="0"/>
      <w:marTop w:val="0"/>
      <w:marBottom w:val="0"/>
      <w:divBdr>
        <w:top w:val="none" w:sz="0" w:space="0" w:color="auto"/>
        <w:left w:val="none" w:sz="0" w:space="0" w:color="auto"/>
        <w:bottom w:val="none" w:sz="0" w:space="0" w:color="auto"/>
        <w:right w:val="none" w:sz="0" w:space="0" w:color="auto"/>
      </w:divBdr>
    </w:div>
    <w:div w:id="1986397385">
      <w:bodyDiv w:val="1"/>
      <w:marLeft w:val="0"/>
      <w:marRight w:val="0"/>
      <w:marTop w:val="0"/>
      <w:marBottom w:val="0"/>
      <w:divBdr>
        <w:top w:val="none" w:sz="0" w:space="0" w:color="auto"/>
        <w:left w:val="none" w:sz="0" w:space="0" w:color="auto"/>
        <w:bottom w:val="none" w:sz="0" w:space="0" w:color="auto"/>
        <w:right w:val="none" w:sz="0" w:space="0" w:color="auto"/>
      </w:divBdr>
    </w:div>
    <w:div w:id="1990400059">
      <w:bodyDiv w:val="1"/>
      <w:marLeft w:val="0"/>
      <w:marRight w:val="0"/>
      <w:marTop w:val="0"/>
      <w:marBottom w:val="0"/>
      <w:divBdr>
        <w:top w:val="none" w:sz="0" w:space="0" w:color="auto"/>
        <w:left w:val="none" w:sz="0" w:space="0" w:color="auto"/>
        <w:bottom w:val="none" w:sz="0" w:space="0" w:color="auto"/>
        <w:right w:val="none" w:sz="0" w:space="0" w:color="auto"/>
      </w:divBdr>
    </w:div>
    <w:div w:id="1991443736">
      <w:bodyDiv w:val="1"/>
      <w:marLeft w:val="0"/>
      <w:marRight w:val="0"/>
      <w:marTop w:val="0"/>
      <w:marBottom w:val="0"/>
      <w:divBdr>
        <w:top w:val="none" w:sz="0" w:space="0" w:color="auto"/>
        <w:left w:val="none" w:sz="0" w:space="0" w:color="auto"/>
        <w:bottom w:val="none" w:sz="0" w:space="0" w:color="auto"/>
        <w:right w:val="none" w:sz="0" w:space="0" w:color="auto"/>
      </w:divBdr>
    </w:div>
    <w:div w:id="2000233336">
      <w:bodyDiv w:val="1"/>
      <w:marLeft w:val="0"/>
      <w:marRight w:val="0"/>
      <w:marTop w:val="0"/>
      <w:marBottom w:val="0"/>
      <w:divBdr>
        <w:top w:val="none" w:sz="0" w:space="0" w:color="auto"/>
        <w:left w:val="none" w:sz="0" w:space="0" w:color="auto"/>
        <w:bottom w:val="none" w:sz="0" w:space="0" w:color="auto"/>
        <w:right w:val="none" w:sz="0" w:space="0" w:color="auto"/>
      </w:divBdr>
    </w:div>
    <w:div w:id="2004579336">
      <w:bodyDiv w:val="1"/>
      <w:marLeft w:val="0"/>
      <w:marRight w:val="0"/>
      <w:marTop w:val="0"/>
      <w:marBottom w:val="0"/>
      <w:divBdr>
        <w:top w:val="none" w:sz="0" w:space="0" w:color="auto"/>
        <w:left w:val="none" w:sz="0" w:space="0" w:color="auto"/>
        <w:bottom w:val="none" w:sz="0" w:space="0" w:color="auto"/>
        <w:right w:val="none" w:sz="0" w:space="0" w:color="auto"/>
      </w:divBdr>
    </w:div>
    <w:div w:id="2008751237">
      <w:bodyDiv w:val="1"/>
      <w:marLeft w:val="0"/>
      <w:marRight w:val="0"/>
      <w:marTop w:val="0"/>
      <w:marBottom w:val="0"/>
      <w:divBdr>
        <w:top w:val="none" w:sz="0" w:space="0" w:color="auto"/>
        <w:left w:val="none" w:sz="0" w:space="0" w:color="auto"/>
        <w:bottom w:val="none" w:sz="0" w:space="0" w:color="auto"/>
        <w:right w:val="none" w:sz="0" w:space="0" w:color="auto"/>
      </w:divBdr>
    </w:div>
    <w:div w:id="2009940875">
      <w:bodyDiv w:val="1"/>
      <w:marLeft w:val="0"/>
      <w:marRight w:val="0"/>
      <w:marTop w:val="0"/>
      <w:marBottom w:val="0"/>
      <w:divBdr>
        <w:top w:val="none" w:sz="0" w:space="0" w:color="auto"/>
        <w:left w:val="none" w:sz="0" w:space="0" w:color="auto"/>
        <w:bottom w:val="none" w:sz="0" w:space="0" w:color="auto"/>
        <w:right w:val="none" w:sz="0" w:space="0" w:color="auto"/>
      </w:divBdr>
    </w:div>
    <w:div w:id="2011252743">
      <w:bodyDiv w:val="1"/>
      <w:marLeft w:val="0"/>
      <w:marRight w:val="0"/>
      <w:marTop w:val="0"/>
      <w:marBottom w:val="0"/>
      <w:divBdr>
        <w:top w:val="none" w:sz="0" w:space="0" w:color="auto"/>
        <w:left w:val="none" w:sz="0" w:space="0" w:color="auto"/>
        <w:bottom w:val="none" w:sz="0" w:space="0" w:color="auto"/>
        <w:right w:val="none" w:sz="0" w:space="0" w:color="auto"/>
      </w:divBdr>
    </w:div>
    <w:div w:id="2013141495">
      <w:bodyDiv w:val="1"/>
      <w:marLeft w:val="0"/>
      <w:marRight w:val="0"/>
      <w:marTop w:val="0"/>
      <w:marBottom w:val="0"/>
      <w:divBdr>
        <w:top w:val="none" w:sz="0" w:space="0" w:color="auto"/>
        <w:left w:val="none" w:sz="0" w:space="0" w:color="auto"/>
        <w:bottom w:val="none" w:sz="0" w:space="0" w:color="auto"/>
        <w:right w:val="none" w:sz="0" w:space="0" w:color="auto"/>
      </w:divBdr>
    </w:div>
    <w:div w:id="2017686288">
      <w:bodyDiv w:val="1"/>
      <w:marLeft w:val="0"/>
      <w:marRight w:val="0"/>
      <w:marTop w:val="0"/>
      <w:marBottom w:val="0"/>
      <w:divBdr>
        <w:top w:val="none" w:sz="0" w:space="0" w:color="auto"/>
        <w:left w:val="none" w:sz="0" w:space="0" w:color="auto"/>
        <w:bottom w:val="none" w:sz="0" w:space="0" w:color="auto"/>
        <w:right w:val="none" w:sz="0" w:space="0" w:color="auto"/>
      </w:divBdr>
    </w:div>
    <w:div w:id="2019847214">
      <w:bodyDiv w:val="1"/>
      <w:marLeft w:val="0"/>
      <w:marRight w:val="0"/>
      <w:marTop w:val="0"/>
      <w:marBottom w:val="0"/>
      <w:divBdr>
        <w:top w:val="none" w:sz="0" w:space="0" w:color="auto"/>
        <w:left w:val="none" w:sz="0" w:space="0" w:color="auto"/>
        <w:bottom w:val="none" w:sz="0" w:space="0" w:color="auto"/>
        <w:right w:val="none" w:sz="0" w:space="0" w:color="auto"/>
      </w:divBdr>
    </w:div>
    <w:div w:id="2022471720">
      <w:bodyDiv w:val="1"/>
      <w:marLeft w:val="0"/>
      <w:marRight w:val="0"/>
      <w:marTop w:val="0"/>
      <w:marBottom w:val="0"/>
      <w:divBdr>
        <w:top w:val="none" w:sz="0" w:space="0" w:color="auto"/>
        <w:left w:val="none" w:sz="0" w:space="0" w:color="auto"/>
        <w:bottom w:val="none" w:sz="0" w:space="0" w:color="auto"/>
        <w:right w:val="none" w:sz="0" w:space="0" w:color="auto"/>
      </w:divBdr>
    </w:div>
    <w:div w:id="2022968323">
      <w:bodyDiv w:val="1"/>
      <w:marLeft w:val="0"/>
      <w:marRight w:val="0"/>
      <w:marTop w:val="0"/>
      <w:marBottom w:val="0"/>
      <w:divBdr>
        <w:top w:val="none" w:sz="0" w:space="0" w:color="auto"/>
        <w:left w:val="none" w:sz="0" w:space="0" w:color="auto"/>
        <w:bottom w:val="none" w:sz="0" w:space="0" w:color="auto"/>
        <w:right w:val="none" w:sz="0" w:space="0" w:color="auto"/>
      </w:divBdr>
    </w:div>
    <w:div w:id="2025401486">
      <w:bodyDiv w:val="1"/>
      <w:marLeft w:val="0"/>
      <w:marRight w:val="0"/>
      <w:marTop w:val="0"/>
      <w:marBottom w:val="0"/>
      <w:divBdr>
        <w:top w:val="none" w:sz="0" w:space="0" w:color="auto"/>
        <w:left w:val="none" w:sz="0" w:space="0" w:color="auto"/>
        <w:bottom w:val="none" w:sz="0" w:space="0" w:color="auto"/>
        <w:right w:val="none" w:sz="0" w:space="0" w:color="auto"/>
      </w:divBdr>
    </w:div>
    <w:div w:id="2029214884">
      <w:bodyDiv w:val="1"/>
      <w:marLeft w:val="0"/>
      <w:marRight w:val="0"/>
      <w:marTop w:val="0"/>
      <w:marBottom w:val="0"/>
      <w:divBdr>
        <w:top w:val="none" w:sz="0" w:space="0" w:color="auto"/>
        <w:left w:val="none" w:sz="0" w:space="0" w:color="auto"/>
        <w:bottom w:val="none" w:sz="0" w:space="0" w:color="auto"/>
        <w:right w:val="none" w:sz="0" w:space="0" w:color="auto"/>
      </w:divBdr>
    </w:div>
    <w:div w:id="2031954684">
      <w:bodyDiv w:val="1"/>
      <w:marLeft w:val="0"/>
      <w:marRight w:val="0"/>
      <w:marTop w:val="0"/>
      <w:marBottom w:val="0"/>
      <w:divBdr>
        <w:top w:val="none" w:sz="0" w:space="0" w:color="auto"/>
        <w:left w:val="none" w:sz="0" w:space="0" w:color="auto"/>
        <w:bottom w:val="none" w:sz="0" w:space="0" w:color="auto"/>
        <w:right w:val="none" w:sz="0" w:space="0" w:color="auto"/>
      </w:divBdr>
    </w:div>
    <w:div w:id="2033458063">
      <w:bodyDiv w:val="1"/>
      <w:marLeft w:val="0"/>
      <w:marRight w:val="0"/>
      <w:marTop w:val="0"/>
      <w:marBottom w:val="0"/>
      <w:divBdr>
        <w:top w:val="none" w:sz="0" w:space="0" w:color="auto"/>
        <w:left w:val="none" w:sz="0" w:space="0" w:color="auto"/>
        <w:bottom w:val="none" w:sz="0" w:space="0" w:color="auto"/>
        <w:right w:val="none" w:sz="0" w:space="0" w:color="auto"/>
      </w:divBdr>
    </w:div>
    <w:div w:id="2039622384">
      <w:bodyDiv w:val="1"/>
      <w:marLeft w:val="0"/>
      <w:marRight w:val="0"/>
      <w:marTop w:val="0"/>
      <w:marBottom w:val="0"/>
      <w:divBdr>
        <w:top w:val="none" w:sz="0" w:space="0" w:color="auto"/>
        <w:left w:val="none" w:sz="0" w:space="0" w:color="auto"/>
        <w:bottom w:val="none" w:sz="0" w:space="0" w:color="auto"/>
        <w:right w:val="none" w:sz="0" w:space="0" w:color="auto"/>
      </w:divBdr>
    </w:div>
    <w:div w:id="2056195976">
      <w:bodyDiv w:val="1"/>
      <w:marLeft w:val="0"/>
      <w:marRight w:val="0"/>
      <w:marTop w:val="0"/>
      <w:marBottom w:val="0"/>
      <w:divBdr>
        <w:top w:val="none" w:sz="0" w:space="0" w:color="auto"/>
        <w:left w:val="none" w:sz="0" w:space="0" w:color="auto"/>
        <w:bottom w:val="none" w:sz="0" w:space="0" w:color="auto"/>
        <w:right w:val="none" w:sz="0" w:space="0" w:color="auto"/>
      </w:divBdr>
    </w:div>
    <w:div w:id="2057506579">
      <w:bodyDiv w:val="1"/>
      <w:marLeft w:val="0"/>
      <w:marRight w:val="0"/>
      <w:marTop w:val="0"/>
      <w:marBottom w:val="0"/>
      <w:divBdr>
        <w:top w:val="none" w:sz="0" w:space="0" w:color="auto"/>
        <w:left w:val="none" w:sz="0" w:space="0" w:color="auto"/>
        <w:bottom w:val="none" w:sz="0" w:space="0" w:color="auto"/>
        <w:right w:val="none" w:sz="0" w:space="0" w:color="auto"/>
      </w:divBdr>
    </w:div>
    <w:div w:id="2061245821">
      <w:bodyDiv w:val="1"/>
      <w:marLeft w:val="0"/>
      <w:marRight w:val="0"/>
      <w:marTop w:val="0"/>
      <w:marBottom w:val="0"/>
      <w:divBdr>
        <w:top w:val="none" w:sz="0" w:space="0" w:color="auto"/>
        <w:left w:val="none" w:sz="0" w:space="0" w:color="auto"/>
        <w:bottom w:val="none" w:sz="0" w:space="0" w:color="auto"/>
        <w:right w:val="none" w:sz="0" w:space="0" w:color="auto"/>
      </w:divBdr>
    </w:div>
    <w:div w:id="2068454941">
      <w:bodyDiv w:val="1"/>
      <w:marLeft w:val="0"/>
      <w:marRight w:val="0"/>
      <w:marTop w:val="0"/>
      <w:marBottom w:val="0"/>
      <w:divBdr>
        <w:top w:val="none" w:sz="0" w:space="0" w:color="auto"/>
        <w:left w:val="none" w:sz="0" w:space="0" w:color="auto"/>
        <w:bottom w:val="none" w:sz="0" w:space="0" w:color="auto"/>
        <w:right w:val="none" w:sz="0" w:space="0" w:color="auto"/>
      </w:divBdr>
    </w:div>
    <w:div w:id="2079666995">
      <w:bodyDiv w:val="1"/>
      <w:marLeft w:val="0"/>
      <w:marRight w:val="0"/>
      <w:marTop w:val="0"/>
      <w:marBottom w:val="0"/>
      <w:divBdr>
        <w:top w:val="none" w:sz="0" w:space="0" w:color="auto"/>
        <w:left w:val="none" w:sz="0" w:space="0" w:color="auto"/>
        <w:bottom w:val="none" w:sz="0" w:space="0" w:color="auto"/>
        <w:right w:val="none" w:sz="0" w:space="0" w:color="auto"/>
      </w:divBdr>
    </w:div>
    <w:div w:id="2080712867">
      <w:bodyDiv w:val="1"/>
      <w:marLeft w:val="0"/>
      <w:marRight w:val="0"/>
      <w:marTop w:val="0"/>
      <w:marBottom w:val="0"/>
      <w:divBdr>
        <w:top w:val="none" w:sz="0" w:space="0" w:color="auto"/>
        <w:left w:val="none" w:sz="0" w:space="0" w:color="auto"/>
        <w:bottom w:val="none" w:sz="0" w:space="0" w:color="auto"/>
        <w:right w:val="none" w:sz="0" w:space="0" w:color="auto"/>
      </w:divBdr>
    </w:div>
    <w:div w:id="2084446756">
      <w:bodyDiv w:val="1"/>
      <w:marLeft w:val="0"/>
      <w:marRight w:val="0"/>
      <w:marTop w:val="0"/>
      <w:marBottom w:val="0"/>
      <w:divBdr>
        <w:top w:val="none" w:sz="0" w:space="0" w:color="auto"/>
        <w:left w:val="none" w:sz="0" w:space="0" w:color="auto"/>
        <w:bottom w:val="none" w:sz="0" w:space="0" w:color="auto"/>
        <w:right w:val="none" w:sz="0" w:space="0" w:color="auto"/>
      </w:divBdr>
    </w:div>
    <w:div w:id="2085029991">
      <w:bodyDiv w:val="1"/>
      <w:marLeft w:val="0"/>
      <w:marRight w:val="0"/>
      <w:marTop w:val="0"/>
      <w:marBottom w:val="0"/>
      <w:divBdr>
        <w:top w:val="none" w:sz="0" w:space="0" w:color="auto"/>
        <w:left w:val="none" w:sz="0" w:space="0" w:color="auto"/>
        <w:bottom w:val="none" w:sz="0" w:space="0" w:color="auto"/>
        <w:right w:val="none" w:sz="0" w:space="0" w:color="auto"/>
      </w:divBdr>
    </w:div>
    <w:div w:id="2089110262">
      <w:bodyDiv w:val="1"/>
      <w:marLeft w:val="0"/>
      <w:marRight w:val="0"/>
      <w:marTop w:val="0"/>
      <w:marBottom w:val="0"/>
      <w:divBdr>
        <w:top w:val="none" w:sz="0" w:space="0" w:color="auto"/>
        <w:left w:val="none" w:sz="0" w:space="0" w:color="auto"/>
        <w:bottom w:val="none" w:sz="0" w:space="0" w:color="auto"/>
        <w:right w:val="none" w:sz="0" w:space="0" w:color="auto"/>
      </w:divBdr>
    </w:div>
    <w:div w:id="2090226881">
      <w:bodyDiv w:val="1"/>
      <w:marLeft w:val="0"/>
      <w:marRight w:val="0"/>
      <w:marTop w:val="0"/>
      <w:marBottom w:val="0"/>
      <w:divBdr>
        <w:top w:val="none" w:sz="0" w:space="0" w:color="auto"/>
        <w:left w:val="none" w:sz="0" w:space="0" w:color="auto"/>
        <w:bottom w:val="none" w:sz="0" w:space="0" w:color="auto"/>
        <w:right w:val="none" w:sz="0" w:space="0" w:color="auto"/>
      </w:divBdr>
    </w:div>
    <w:div w:id="2097163257">
      <w:bodyDiv w:val="1"/>
      <w:marLeft w:val="0"/>
      <w:marRight w:val="0"/>
      <w:marTop w:val="0"/>
      <w:marBottom w:val="0"/>
      <w:divBdr>
        <w:top w:val="none" w:sz="0" w:space="0" w:color="auto"/>
        <w:left w:val="none" w:sz="0" w:space="0" w:color="auto"/>
        <w:bottom w:val="none" w:sz="0" w:space="0" w:color="auto"/>
        <w:right w:val="none" w:sz="0" w:space="0" w:color="auto"/>
      </w:divBdr>
    </w:div>
    <w:div w:id="2098865787">
      <w:bodyDiv w:val="1"/>
      <w:marLeft w:val="0"/>
      <w:marRight w:val="0"/>
      <w:marTop w:val="0"/>
      <w:marBottom w:val="0"/>
      <w:divBdr>
        <w:top w:val="none" w:sz="0" w:space="0" w:color="auto"/>
        <w:left w:val="none" w:sz="0" w:space="0" w:color="auto"/>
        <w:bottom w:val="none" w:sz="0" w:space="0" w:color="auto"/>
        <w:right w:val="none" w:sz="0" w:space="0" w:color="auto"/>
      </w:divBdr>
    </w:div>
    <w:div w:id="2101874464">
      <w:bodyDiv w:val="1"/>
      <w:marLeft w:val="0"/>
      <w:marRight w:val="0"/>
      <w:marTop w:val="0"/>
      <w:marBottom w:val="0"/>
      <w:divBdr>
        <w:top w:val="none" w:sz="0" w:space="0" w:color="auto"/>
        <w:left w:val="none" w:sz="0" w:space="0" w:color="auto"/>
        <w:bottom w:val="none" w:sz="0" w:space="0" w:color="auto"/>
        <w:right w:val="none" w:sz="0" w:space="0" w:color="auto"/>
      </w:divBdr>
    </w:div>
    <w:div w:id="2106949418">
      <w:bodyDiv w:val="1"/>
      <w:marLeft w:val="0"/>
      <w:marRight w:val="0"/>
      <w:marTop w:val="0"/>
      <w:marBottom w:val="0"/>
      <w:divBdr>
        <w:top w:val="none" w:sz="0" w:space="0" w:color="auto"/>
        <w:left w:val="none" w:sz="0" w:space="0" w:color="auto"/>
        <w:bottom w:val="none" w:sz="0" w:space="0" w:color="auto"/>
        <w:right w:val="none" w:sz="0" w:space="0" w:color="auto"/>
      </w:divBdr>
    </w:div>
    <w:div w:id="2107454626">
      <w:bodyDiv w:val="1"/>
      <w:marLeft w:val="0"/>
      <w:marRight w:val="0"/>
      <w:marTop w:val="0"/>
      <w:marBottom w:val="0"/>
      <w:divBdr>
        <w:top w:val="none" w:sz="0" w:space="0" w:color="auto"/>
        <w:left w:val="none" w:sz="0" w:space="0" w:color="auto"/>
        <w:bottom w:val="none" w:sz="0" w:space="0" w:color="auto"/>
        <w:right w:val="none" w:sz="0" w:space="0" w:color="auto"/>
      </w:divBdr>
    </w:div>
    <w:div w:id="2112969567">
      <w:bodyDiv w:val="1"/>
      <w:marLeft w:val="0"/>
      <w:marRight w:val="0"/>
      <w:marTop w:val="0"/>
      <w:marBottom w:val="0"/>
      <w:divBdr>
        <w:top w:val="none" w:sz="0" w:space="0" w:color="auto"/>
        <w:left w:val="none" w:sz="0" w:space="0" w:color="auto"/>
        <w:bottom w:val="none" w:sz="0" w:space="0" w:color="auto"/>
        <w:right w:val="none" w:sz="0" w:space="0" w:color="auto"/>
      </w:divBdr>
    </w:div>
    <w:div w:id="2117678001">
      <w:bodyDiv w:val="1"/>
      <w:marLeft w:val="0"/>
      <w:marRight w:val="0"/>
      <w:marTop w:val="0"/>
      <w:marBottom w:val="0"/>
      <w:divBdr>
        <w:top w:val="none" w:sz="0" w:space="0" w:color="auto"/>
        <w:left w:val="none" w:sz="0" w:space="0" w:color="auto"/>
        <w:bottom w:val="none" w:sz="0" w:space="0" w:color="auto"/>
        <w:right w:val="none" w:sz="0" w:space="0" w:color="auto"/>
      </w:divBdr>
    </w:div>
    <w:div w:id="2118282112">
      <w:bodyDiv w:val="1"/>
      <w:marLeft w:val="0"/>
      <w:marRight w:val="0"/>
      <w:marTop w:val="0"/>
      <w:marBottom w:val="0"/>
      <w:divBdr>
        <w:top w:val="none" w:sz="0" w:space="0" w:color="auto"/>
        <w:left w:val="none" w:sz="0" w:space="0" w:color="auto"/>
        <w:bottom w:val="none" w:sz="0" w:space="0" w:color="auto"/>
        <w:right w:val="none" w:sz="0" w:space="0" w:color="auto"/>
      </w:divBdr>
    </w:div>
    <w:div w:id="2118451663">
      <w:bodyDiv w:val="1"/>
      <w:marLeft w:val="0"/>
      <w:marRight w:val="0"/>
      <w:marTop w:val="0"/>
      <w:marBottom w:val="0"/>
      <w:divBdr>
        <w:top w:val="none" w:sz="0" w:space="0" w:color="auto"/>
        <w:left w:val="none" w:sz="0" w:space="0" w:color="auto"/>
        <w:bottom w:val="none" w:sz="0" w:space="0" w:color="auto"/>
        <w:right w:val="none" w:sz="0" w:space="0" w:color="auto"/>
      </w:divBdr>
    </w:div>
    <w:div w:id="2119325070">
      <w:bodyDiv w:val="1"/>
      <w:marLeft w:val="0"/>
      <w:marRight w:val="0"/>
      <w:marTop w:val="0"/>
      <w:marBottom w:val="0"/>
      <w:divBdr>
        <w:top w:val="none" w:sz="0" w:space="0" w:color="auto"/>
        <w:left w:val="none" w:sz="0" w:space="0" w:color="auto"/>
        <w:bottom w:val="none" w:sz="0" w:space="0" w:color="auto"/>
        <w:right w:val="none" w:sz="0" w:space="0" w:color="auto"/>
      </w:divBdr>
    </w:div>
    <w:div w:id="2131438925">
      <w:bodyDiv w:val="1"/>
      <w:marLeft w:val="0"/>
      <w:marRight w:val="0"/>
      <w:marTop w:val="0"/>
      <w:marBottom w:val="0"/>
      <w:divBdr>
        <w:top w:val="none" w:sz="0" w:space="0" w:color="auto"/>
        <w:left w:val="none" w:sz="0" w:space="0" w:color="auto"/>
        <w:bottom w:val="none" w:sz="0" w:space="0" w:color="auto"/>
        <w:right w:val="none" w:sz="0" w:space="0" w:color="auto"/>
      </w:divBdr>
    </w:div>
    <w:div w:id="2139449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ettings" Target="setting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customXml" Target="../customXml/item7.xml"/><Relationship Id="rId12" Type="http://schemas.openxmlformats.org/officeDocument/2006/relationships/styles" Target="styles.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endnotes" Target="endnotes.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numbering" Target="numbering.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footnotes" Target="footnotes.xml"/><Relationship Id="rId23" Type="http://schemas.openxmlformats.org/officeDocument/2006/relationships/fontTable" Target="fontTable.xml"/><Relationship Id="rId10" Type="http://schemas.openxmlformats.org/officeDocument/2006/relationships/customXml" Target="../customXml/item10.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Iglesias\OneDrive%20-%20officeatwork%20AG\Desktop\Projects%202021\fhnw.ch\Vorlagen\FHNW_Briefvorlage_A4_mit_Logo_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C1545A24D22543498D375BC2A65F534F"/>
        <w:category>
          <w:name w:val="Allgemein"/>
          <w:gallery w:val="placeholder"/>
        </w:category>
        <w:types>
          <w:type w:val="bbPlcHdr"/>
        </w:types>
        <w:behaviors>
          <w:behavior w:val="content"/>
        </w:behaviors>
        <w:guid w:val="{64C27073-E5DC-4B3B-8DDD-73B7F1DD98FF}"/>
      </w:docPartPr>
      <w:docPartBody>
        <w:p w:rsidR="009A3A74" w:rsidRDefault="00E46107" w:rsidP="00E46107">
          <w:pPr>
            <w:pStyle w:val="C1545A24D22543498D375BC2A65F534F"/>
          </w:pPr>
          <w:r w:rsidRPr="00582BC0">
            <w:rPr>
              <w:rStyle w:val="PlaceholderText"/>
            </w:rPr>
            <w:t>Click or tap here to enter text.</w:t>
          </w:r>
        </w:p>
      </w:docPartBody>
    </w:docPart>
    <w:docPart>
      <w:docPartPr>
        <w:name w:val="3E0A59E072124D029C16BBFDD314A9AB"/>
        <w:category>
          <w:name w:val="General"/>
          <w:gallery w:val="placeholder"/>
        </w:category>
        <w:types>
          <w:type w:val="bbPlcHdr"/>
        </w:types>
        <w:behaviors>
          <w:behavior w:val="content"/>
        </w:behaviors>
        <w:guid w:val="{0704BB65-10E1-4EC0-84CE-9D049510F322}"/>
      </w:docPartPr>
      <w:docPartBody>
        <w:p w:rsidR="00AC6671" w:rsidRDefault="00B06E33">
          <w:r w:rsidRPr="000B4561">
            <w:rPr>
              <w:rStyle w:val="PlaceholderText"/>
            </w:rPr>
            <w:t>​</w:t>
          </w:r>
        </w:p>
      </w:docPartBody>
    </w:docPart>
    <w:docPart>
      <w:docPartPr>
        <w:name w:val="E980375BC21641B0ADAB709A11CD0CAE"/>
        <w:category>
          <w:name w:val="General"/>
          <w:gallery w:val="placeholder"/>
        </w:category>
        <w:types>
          <w:type w:val="bbPlcHdr"/>
        </w:types>
        <w:behaviors>
          <w:behavior w:val="content"/>
        </w:behaviors>
        <w:guid w:val="{C72CBFC9-7D43-444E-8441-5B3BCCA7063C}"/>
      </w:docPartPr>
      <w:docPartBody>
        <w:p w:rsidR="00AC6671" w:rsidRDefault="00B06E33">
          <w:r w:rsidRPr="000B4561">
            <w:rPr>
              <w:rStyle w:val="PlaceholderText"/>
            </w:rPr>
            <w:t>​</w:t>
          </w:r>
        </w:p>
      </w:docPartBody>
    </w:docPart>
    <w:docPart>
      <w:docPartPr>
        <w:name w:val="1FBE4A3DF9954721B60087B0966B7F15"/>
        <w:category>
          <w:name w:val="General"/>
          <w:gallery w:val="placeholder"/>
        </w:category>
        <w:types>
          <w:type w:val="bbPlcHdr"/>
        </w:types>
        <w:behaviors>
          <w:behavior w:val="content"/>
        </w:behaviors>
        <w:guid w:val="{FD355844-4ED1-4317-8B44-E290E2C57FC7}"/>
      </w:docPartPr>
      <w:docPartBody>
        <w:p w:rsidR="00AC6671" w:rsidRDefault="00B06E33">
          <w:r w:rsidRPr="000B4561">
            <w:rPr>
              <w:rStyle w:val="PlaceholderText"/>
            </w:rPr>
            <w:t>​</w:t>
          </w:r>
        </w:p>
      </w:docPartBody>
    </w:docPart>
    <w:docPart>
      <w:docPartPr>
        <w:name w:val="A1A902A5EEC84A06992733D7F12C4611"/>
        <w:category>
          <w:name w:val="General"/>
          <w:gallery w:val="placeholder"/>
        </w:category>
        <w:types>
          <w:type w:val="bbPlcHdr"/>
        </w:types>
        <w:behaviors>
          <w:behavior w:val="content"/>
        </w:behaviors>
        <w:guid w:val="{67651156-9F8F-4904-ADB6-EFB052BA9D40}"/>
      </w:docPartPr>
      <w:docPartBody>
        <w:p w:rsidR="00AC6671" w:rsidRDefault="00B06E33">
          <w:r w:rsidRPr="000B4561">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BDC"/>
    <w:rsid w:val="00010259"/>
    <w:rsid w:val="00011A1A"/>
    <w:rsid w:val="00014280"/>
    <w:rsid w:val="000234C0"/>
    <w:rsid w:val="000333A3"/>
    <w:rsid w:val="00046EC1"/>
    <w:rsid w:val="00065468"/>
    <w:rsid w:val="001320FC"/>
    <w:rsid w:val="001368DD"/>
    <w:rsid w:val="001408CB"/>
    <w:rsid w:val="00155E2A"/>
    <w:rsid w:val="001E34F7"/>
    <w:rsid w:val="001F0F78"/>
    <w:rsid w:val="00220890"/>
    <w:rsid w:val="00234E11"/>
    <w:rsid w:val="0025125B"/>
    <w:rsid w:val="00270455"/>
    <w:rsid w:val="0029594E"/>
    <w:rsid w:val="00296220"/>
    <w:rsid w:val="002C20DE"/>
    <w:rsid w:val="002F698D"/>
    <w:rsid w:val="00300E6F"/>
    <w:rsid w:val="00302E8E"/>
    <w:rsid w:val="00315789"/>
    <w:rsid w:val="00330518"/>
    <w:rsid w:val="00333739"/>
    <w:rsid w:val="00363A18"/>
    <w:rsid w:val="00372A63"/>
    <w:rsid w:val="00384CE8"/>
    <w:rsid w:val="00394CBF"/>
    <w:rsid w:val="003D654C"/>
    <w:rsid w:val="0043214F"/>
    <w:rsid w:val="004351F3"/>
    <w:rsid w:val="00437E3B"/>
    <w:rsid w:val="00454B1D"/>
    <w:rsid w:val="00455B05"/>
    <w:rsid w:val="0050371B"/>
    <w:rsid w:val="005312FB"/>
    <w:rsid w:val="005939AC"/>
    <w:rsid w:val="005A4614"/>
    <w:rsid w:val="005B231E"/>
    <w:rsid w:val="005B6684"/>
    <w:rsid w:val="005B73B0"/>
    <w:rsid w:val="005D336F"/>
    <w:rsid w:val="005D6BBD"/>
    <w:rsid w:val="006019FB"/>
    <w:rsid w:val="00614DBE"/>
    <w:rsid w:val="00630BDC"/>
    <w:rsid w:val="006A4B76"/>
    <w:rsid w:val="006E4ACA"/>
    <w:rsid w:val="006F6104"/>
    <w:rsid w:val="00701D06"/>
    <w:rsid w:val="00757B41"/>
    <w:rsid w:val="00757DAE"/>
    <w:rsid w:val="007A46BC"/>
    <w:rsid w:val="00802BC6"/>
    <w:rsid w:val="0082412E"/>
    <w:rsid w:val="00853DCF"/>
    <w:rsid w:val="008722D4"/>
    <w:rsid w:val="00874B25"/>
    <w:rsid w:val="008C1201"/>
    <w:rsid w:val="008C18EE"/>
    <w:rsid w:val="00904ED6"/>
    <w:rsid w:val="00907A41"/>
    <w:rsid w:val="00923CDA"/>
    <w:rsid w:val="0094724B"/>
    <w:rsid w:val="009A01E6"/>
    <w:rsid w:val="009A3A74"/>
    <w:rsid w:val="009B6AD1"/>
    <w:rsid w:val="009D4615"/>
    <w:rsid w:val="009D4F33"/>
    <w:rsid w:val="009E3D8E"/>
    <w:rsid w:val="00A118B4"/>
    <w:rsid w:val="00A323D7"/>
    <w:rsid w:val="00A42571"/>
    <w:rsid w:val="00A91ECB"/>
    <w:rsid w:val="00AA72A5"/>
    <w:rsid w:val="00AC6671"/>
    <w:rsid w:val="00B06E33"/>
    <w:rsid w:val="00B34F43"/>
    <w:rsid w:val="00B95F1A"/>
    <w:rsid w:val="00BA4A1A"/>
    <w:rsid w:val="00BD3EAA"/>
    <w:rsid w:val="00BF0E06"/>
    <w:rsid w:val="00BF5C7B"/>
    <w:rsid w:val="00C03A7D"/>
    <w:rsid w:val="00C10DAA"/>
    <w:rsid w:val="00C13816"/>
    <w:rsid w:val="00C6558D"/>
    <w:rsid w:val="00C922D5"/>
    <w:rsid w:val="00CB3F46"/>
    <w:rsid w:val="00CB6E52"/>
    <w:rsid w:val="00CC3980"/>
    <w:rsid w:val="00CE7AEB"/>
    <w:rsid w:val="00D17726"/>
    <w:rsid w:val="00D319FD"/>
    <w:rsid w:val="00D532AB"/>
    <w:rsid w:val="00D6329B"/>
    <w:rsid w:val="00D700BC"/>
    <w:rsid w:val="00DB3344"/>
    <w:rsid w:val="00E46107"/>
    <w:rsid w:val="00E961EC"/>
    <w:rsid w:val="00EA3201"/>
    <w:rsid w:val="00EF5127"/>
    <w:rsid w:val="00F00A98"/>
    <w:rsid w:val="00F21A95"/>
    <w:rsid w:val="00F27A7C"/>
    <w:rsid w:val="00FA3D4D"/>
    <w:rsid w:val="00FD7786"/>
    <w:rsid w:val="00FF5AC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6E33"/>
    <w:rPr>
      <w:color w:val="808080"/>
    </w:rPr>
  </w:style>
  <w:style w:type="paragraph" w:customStyle="1" w:styleId="C1545A24D22543498D375BC2A65F534F">
    <w:name w:val="C1545A24D22543498D375BC2A65F534F"/>
    <w:rsid w:val="00E461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16538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 dockstate="right" visibility="0" width="350" row="4">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7FA09F69-C8AB-4739-8701-C0363717FFA5}">
  <we:reference id="444c804e-8891-41f9-b246-f6dac759fca9" version="3.1.0.0" store="EXCatalog" storeType="EXCatalog"/>
  <we:alternateReferences>
    <we:reference id="WA104380518" version="3.1.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BC53E2C-63C0-440E-AACE-F510AA6E858C}">
  <we:reference id="e765dd0b-6697-44aa-9025-1ce65686c598" version="3.1.0.0" store="EXCatalog" storeType="EXCatalog"/>
  <we:alternateReferences>
    <we:reference id="WA104380519" version="3.1.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8E8E528C-CDED-4C33-BA2F-CE7B3FC6978D}">
  <we:reference id="ea375709-5511-4a7d-9ad9-0150d03e7fbe" version="3.1.0.0" store="EXCatalog" storeType="EXCatalog"/>
  <we:alternateReferences>
    <we:reference id="WA104380602" version="3.1.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 ma:contentTypeID="0x01010014404779DB204842B1E0A6972ABBAB03" ma:contentTypeVersion="16" ma:contentTypeDescription="Ein neues Dokument erstellen." ma:contentTypeScope="" ma:versionID="d8fc27870d34e3b2b93ced011cb63aff">
  <xsd:schema xmlns:xsd="http://www.w3.org/2001/XMLSchema" xmlns:xs="http://www.w3.org/2001/XMLSchema" xmlns:p="http://schemas.microsoft.com/office/2006/metadata/properties" xmlns:ns2="2a23c68f-a610-4cf0-be32-d8fa933a1337" xmlns:ns3="76f780aa-2d06-4e38-b1e0-203efab4445e" targetNamespace="http://schemas.microsoft.com/office/2006/metadata/properties" ma:root="true" ma:fieldsID="18e50f2902a1c401d314d3fe69b08258" ns2:_="" ns3:_="">
    <xsd:import namespace="2a23c68f-a610-4cf0-be32-d8fa933a1337"/>
    <xsd:import namespace="76f780aa-2d06-4e38-b1e0-203efab4445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23c68f-a610-4cf0-be32-d8fa933a13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7873907d-d049-4c15-acb6-7b8f2d6df67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6f780aa-2d06-4e38-b1e0-203efab4445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c1089b4-3e42-41bd-a428-8fae0044f96c}" ma:internalName="TaxCatchAll" ma:showField="CatchAllData" ma:web="76f780aa-2d06-4e38-b1e0-203efab4445e">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templateReference xmlns="http://schema.officeatwork.com/2022/templateReference">
  <reference>officeatworkDocumentPart: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</reference>
</templateReference>
</file>

<file path=customXml/item4.xml><?xml version="1.0" encoding="utf-8"?>
<p:properties xmlns:p="http://schemas.microsoft.com/office/2006/metadata/properties" xmlns:pc="http://schemas.microsoft.com/office/infopath/2007/PartnerControls" xmlns:xsi="http://www.w3.org/2001/XMLSchema-instance">
  <documentManagement>
    <lcf76f155ced4ddcb4097134ff3c332f xmlns="2a23c68f-a610-4cf0-be32-d8fa933a1337">
      <Terms xmlns="http://schemas.microsoft.com/office/infopath/2007/PartnerControls"/>
    </lcf76f155ced4ddcb4097134ff3c332f>
    <TaxCatchAll xmlns="76f780aa-2d06-4e38-b1e0-203efab4445e" xsi:nil="true"/>
    <SharedWithUsers xmlns="76f780aa-2d06-4e38-b1e0-203efab4445e">
      <UserInfo>
        <DisplayName/>
        <AccountId xsi:nil="true"/>
        <AccountType/>
      </UserInfo>
    </SharedWithUser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evaluation xmlns="http://schema.officeatwork365.com/2015/evaluation">
  <parameters>officeatworkDocumentPart: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</parameters>
</evaluation>
</file>

<file path=customXml/item7.xml><?xml version="1.0" encoding="utf-8"?>
<dataConnections xmlns="http://schema.officeatwork365.com/2015/dataConnections">
  <definitions>officeatworkDocumentPart: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</definitions>
</dataConnections>
</file>

<file path=customXml/item8.xml><?xml version="1.0" encoding="utf-8"?>
<b:Sources xmlns:b="http://schemas.openxmlformats.org/officeDocument/2006/bibliography" xmlns="http://schemas.openxmlformats.org/officeDocument/2006/bibliography" SelectedStyle="\APA.XSL" StyleName="APA"/>
</file>

<file path=customXml/item9.xml><?xml version="1.0" encoding="utf-8"?>
<documentPropertyPlaceholders xmlns="http://schema.officeatwork.com/2022/documentPropertyPlaceholders">
  <placeholders>officeatworkDocumentPart:U2FsdGVkX1+wBAXR57+ZIu2GXmH5l9ScMIJIC4eFyRsjDOhEJEoqglHZWPOKJvQUois+Km61f399FrAHmcYjz4mEswBpwtsM+6enD9C229GSivF/RIhe1SS7oj/GKfzrBNiV5MOhl26lVu7juj6bLXSY1V7bzjq729Oeb73ukT9zVI/pX4iNznZZUF6c4NGOrZENE6YX7Z0VOEAQSLV66kMD6gxFFL9EBurzb3P8J+3TMOBAcMFlKHvV/GY+CxrTZ3KvnHcPEbsTpaTtI9lvZZC2LfRf4f0SUUqkJRodUKE=</placeholders>
</documentPropertyPlaceholders>
</file>

<file path=customXml/item10.xml><?xml version="1.0" encoding="utf-8"?>
<designSettings xmlns="http://schema.officeatwork365.com/2015/designSettings">
  <settings>officeatworkDocumentPart: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</settings>
</designSetting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86D6E9-18C7-4E48-8F26-503B752121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23c68f-a610-4cf0-be32-d8fa933a1337"/>
    <ds:schemaRef ds:uri="76f780aa-2d06-4e38-b1e0-203efab444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2D0938-5E6E-262E-5B24-ECB50B9681AC}">
  <ds:schemaRefs>
    <ds:schemaRef ds:uri="http://schema.officeatwork.com/2022/templateReference"/>
  </ds:schemaRefs>
</ds:datastoreItem>
</file>

<file path=customXml/itemProps4.xml><?xml version="1.0" encoding="utf-8"?>
<ds:datastoreItem xmlns:ds="http://schemas.openxmlformats.org/officeDocument/2006/customXml" ds:itemID="{1F6B0FBB-D13E-4918-976D-793DDDB207D9}">
  <ds:schemaRefs>
    <ds:schemaRef ds:uri="http://schemas.microsoft.com/office/2006/metadata/properties"/>
    <ds:schemaRef ds:uri="http://schemas.microsoft.com/office/infopath/2007/PartnerControls"/>
    <ds:schemaRef ds:uri="2a23c68f-a610-4cf0-be32-d8fa933a1337"/>
    <ds:schemaRef ds:uri="76f780aa-2d06-4e38-b1e0-203efab4445e"/>
  </ds:schemaRefs>
</ds:datastoreItem>
</file>

<file path=customXml/itemProps5.xml><?xml version="1.0" encoding="utf-8"?>
<ds:datastoreItem xmlns:ds="http://schemas.openxmlformats.org/officeDocument/2006/customXml" ds:itemID="{9462FD11-357C-4B6A-9715-4D41433E7672}">
  <ds:schemaRefs>
    <ds:schemaRef ds:uri="http://schemas.microsoft.com/sharepoint/v3/contenttype/forms"/>
  </ds:schemaRefs>
</ds:datastoreItem>
</file>

<file path=customXml/itemProps6.xml><?xml version="1.0" encoding="utf-8"?>
<ds:datastoreItem xmlns:ds="http://schemas.openxmlformats.org/officeDocument/2006/customXml" ds:itemID="{99F82EC0-1C94-455A-88C8-7B7ED06E036A}">
  <ds:schemaRefs>
    <ds:schemaRef ds:uri="http://schema.officeatwork365.com/2015/evaluation"/>
  </ds:schemaRefs>
</ds:datastoreItem>
</file>

<file path=customXml/itemProps7.xml><?xml version="1.0" encoding="utf-8"?>
<ds:datastoreItem xmlns:ds="http://schemas.openxmlformats.org/officeDocument/2006/customXml" ds:itemID="{068397A8-9A63-417A-BC1C-FE8B3289520B}">
  <ds:schemaRefs>
    <ds:schemaRef ds:uri="http://schema.officeatwork365.com/2015/dataConnections"/>
  </ds:schemaRefs>
</ds:datastoreItem>
</file>

<file path=customXml/itemProps8.xml><?xml version="1.0" encoding="utf-8"?>
<ds:datastoreItem xmlns:ds="http://schemas.openxmlformats.org/officeDocument/2006/customXml" ds:itemID="{B015B207-2E71-45A5-8DAF-80510AF974A8}">
  <ds:schemaRefs>
    <ds:schemaRef ds:uri="http://schemas.openxmlformats.org/officeDocument/2006/bibliography"/>
  </ds:schemaRefs>
</ds:datastoreItem>
</file>

<file path=customXml/itemProps9.xml><?xml version="1.0" encoding="utf-8"?>
<ds:datastoreItem xmlns:ds="http://schemas.openxmlformats.org/officeDocument/2006/customXml" ds:itemID="{9335BBB9-1895-44FE-8EEE-56D240CB0C90}">
  <ds:schemaRefs>
    <ds:schemaRef ds:uri="http://schema.officeatwork.com/2022/documentPropertyPlaceholders"/>
  </ds:schemaRefs>
</ds:datastoreItem>
</file>

<file path=customXml/itemProps10.xml><?xml version="1.0" encoding="utf-8"?>
<ds:datastoreItem xmlns:ds="http://schemas.openxmlformats.org/officeDocument/2006/customXml" ds:itemID="{52B403AD-A8EB-4FB0-963D-E3A8FC9F3D01}">
  <ds:schemaRefs>
    <ds:schemaRef ds:uri="http://schema.officeatwork365.com/2015/designSettings"/>
  </ds:schemaRefs>
</ds:datastoreItem>
</file>

<file path=docProps/app.xml><?xml version="1.0" encoding="utf-8"?>
<Properties xmlns="http://schemas.openxmlformats.org/officeDocument/2006/extended-properties" xmlns:vt="http://schemas.openxmlformats.org/officeDocument/2006/docPropsVTypes">
  <Template>C:\Users\KevinIglesias\OneDrive - officeatwork AG\Desktop\Projects 2021\fhnw.ch\Vorlagen\FHNW_Briefvorlage_A4_mit_Logo_de.dotx</Template>
  <TotalTime>21</TotalTime>
  <Pages>14</Pages>
  <Words>5602</Words>
  <Characters>31938</Characters>
  <Application>Microsoft Office Word</Application>
  <DocSecurity>0</DocSecurity>
  <Lines>266</Lines>
  <Paragraphs>74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Fachhochschule Nordwestschweiz</Company>
  <LinksUpToDate>false</LinksUpToDate>
  <CharactersWithSpaces>37466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Susanne Suter</dc:creator>
  <cp:lastModifiedBy>Susanne Suter</cp:lastModifiedBy>
  <cp:revision>208</cp:revision>
  <cp:lastPrinted>2015-11-18T15:27:00Z</cp:lastPrinted>
  <dcterms:created xsi:type="dcterms:W3CDTF">2022-04-21T07:53:00Z</dcterms:created>
  <dcterms:modified xsi:type="dcterms:W3CDTF">2026-09-21T19:20:00Z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0x01010014404779DB204842B1E0A6972ABBAB03</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